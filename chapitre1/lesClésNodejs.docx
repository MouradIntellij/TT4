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345E6" w14:textId="77777777" w:rsidR="00CC1A55" w:rsidRPr="00CC1A55" w:rsidRDefault="00CC1A55" w:rsidP="00CC1A55">
      <w:pPr>
        <w:rPr>
          <w:b/>
          <w:bCs/>
        </w:rPr>
      </w:pPr>
      <w:r w:rsidRPr="00CC1A55">
        <w:rPr>
          <w:b/>
          <w:bCs/>
        </w:rPr>
        <w:t>Node.js : Les 4 Styles de Programmation Asynchrone</w:t>
      </w:r>
    </w:p>
    <w:p w14:paraId="0A8D5AE8" w14:textId="77777777" w:rsidR="00CC1A55" w:rsidRPr="00CC1A55" w:rsidRDefault="00CC1A55" w:rsidP="00CC1A55">
      <w:r w:rsidRPr="00CC1A55">
        <w:t xml:space="preserve">Node.js est </w:t>
      </w:r>
      <w:r w:rsidRPr="00CC1A55">
        <w:rPr>
          <w:b/>
          <w:bCs/>
        </w:rPr>
        <w:t>asynchrone et non bloquant</w:t>
      </w:r>
      <w:r w:rsidRPr="00CC1A55">
        <w:t xml:space="preserve"> grâce à son </w:t>
      </w:r>
      <w:proofErr w:type="spellStart"/>
      <w:r w:rsidRPr="00CC1A55">
        <w:rPr>
          <w:b/>
          <w:bCs/>
        </w:rPr>
        <w:t>Event</w:t>
      </w:r>
      <w:proofErr w:type="spellEnd"/>
      <w:r w:rsidRPr="00CC1A55">
        <w:rPr>
          <w:b/>
          <w:bCs/>
        </w:rPr>
        <w:t xml:space="preserve"> Loop</w:t>
      </w:r>
      <w:r w:rsidRPr="00CC1A55">
        <w:t>. Pour gérer les opérations qui prennent du temps (lecture de fichier, requêtes HTTP…), on utilise différents styles de programmation.</w:t>
      </w:r>
    </w:p>
    <w:p w14:paraId="6BE51B4B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pict w14:anchorId="120610C0">
          <v:rect id="_x0000_i1085" style="width:0;height:1.5pt" o:hralign="center" o:hrstd="t" o:hr="t" fillcolor="#a0a0a0" stroked="f"/>
        </w:pict>
      </w:r>
    </w:p>
    <w:p w14:paraId="4F55021C" w14:textId="77777777" w:rsidR="00CC1A55" w:rsidRPr="00CC1A55" w:rsidRDefault="00CC1A55" w:rsidP="00CC1A55">
      <w:pPr>
        <w:rPr>
          <w:b/>
          <w:bCs/>
        </w:rPr>
      </w:pPr>
      <w:r w:rsidRPr="00CC1A55">
        <w:rPr>
          <w:b/>
          <w:bCs/>
        </w:rPr>
        <w:t>1</w:t>
      </w:r>
      <w:r w:rsidRPr="00CC1A55">
        <w:rPr>
          <w:b/>
          <w:bCs/>
          <w:lang w:val="en-CA"/>
        </w:rPr>
        <w:t>️</w:t>
      </w:r>
      <w:r w:rsidRPr="00CC1A55">
        <w:rPr>
          <w:rFonts w:ascii="Segoe UI Symbol" w:hAnsi="Segoe UI Symbol" w:cs="Segoe UI Symbol"/>
          <w:b/>
          <w:bCs/>
        </w:rPr>
        <w:t>⃣</w:t>
      </w:r>
      <w:r w:rsidRPr="00CC1A55">
        <w:rPr>
          <w:b/>
          <w:bCs/>
        </w:rPr>
        <w:t xml:space="preserve"> Style Synchrone (Bloquant) - </w:t>
      </w:r>
      <w:r w:rsidRPr="00CC1A55">
        <w:rPr>
          <w:rFonts w:ascii="Segoe UI Emoji" w:hAnsi="Segoe UI Emoji" w:cs="Segoe UI Emoji"/>
          <w:b/>
          <w:bCs/>
        </w:rPr>
        <w:t>❌</w:t>
      </w:r>
      <w:r w:rsidRPr="00CC1A55">
        <w:rPr>
          <w:b/>
          <w:bCs/>
        </w:rPr>
        <w:t xml:space="preserve"> </w:t>
      </w:r>
      <w:r w:rsidRPr="00CC1A55">
        <w:rPr>
          <w:rFonts w:ascii="Aptos" w:hAnsi="Aptos" w:cs="Aptos"/>
          <w:b/>
          <w:bCs/>
        </w:rPr>
        <w:t>À</w:t>
      </w:r>
      <w:r w:rsidRPr="00CC1A55">
        <w:rPr>
          <w:b/>
          <w:bCs/>
        </w:rPr>
        <w:t xml:space="preserve"> </w:t>
      </w:r>
      <w:r w:rsidRPr="00CC1A55">
        <w:rPr>
          <w:rFonts w:ascii="Aptos" w:hAnsi="Aptos" w:cs="Aptos"/>
          <w:b/>
          <w:bCs/>
        </w:rPr>
        <w:t>É</w:t>
      </w:r>
      <w:r w:rsidRPr="00CC1A55">
        <w:rPr>
          <w:b/>
          <w:bCs/>
        </w:rPr>
        <w:t>viter</w:t>
      </w:r>
    </w:p>
    <w:p w14:paraId="0B3EBB60" w14:textId="77777777" w:rsidR="00CC1A55" w:rsidRPr="00CC1A55" w:rsidRDefault="00CC1A55" w:rsidP="00CC1A55">
      <w:pPr>
        <w:rPr>
          <w:lang w:val="en-CA"/>
        </w:rPr>
      </w:pPr>
      <w:r w:rsidRPr="00CC1A55">
        <w:t xml:space="preserve">Le code </w:t>
      </w:r>
      <w:r w:rsidRPr="00CC1A55">
        <w:rPr>
          <w:b/>
          <w:bCs/>
        </w:rPr>
        <w:t>bloque l’exécution</w:t>
      </w:r>
      <w:r w:rsidRPr="00CC1A55">
        <w:t xml:space="preserve"> jusqu’à ce que l’opération se termine.</w:t>
      </w:r>
      <w:r w:rsidRPr="00CC1A55">
        <w:br/>
      </w:r>
      <w:proofErr w:type="spellStart"/>
      <w:r w:rsidRPr="00CC1A55">
        <w:rPr>
          <w:b/>
          <w:bCs/>
          <w:lang w:val="en-CA"/>
        </w:rPr>
        <w:t>Exemple</w:t>
      </w:r>
      <w:proofErr w:type="spellEnd"/>
      <w:r w:rsidRPr="00CC1A55">
        <w:rPr>
          <w:b/>
          <w:bCs/>
          <w:lang w:val="en-CA"/>
        </w:rPr>
        <w:t xml:space="preserve"> :</w:t>
      </w:r>
    </w:p>
    <w:p w14:paraId="00A70521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>const fs = require('</w:t>
      </w:r>
      <w:proofErr w:type="spellStart"/>
      <w:r w:rsidRPr="00CC1A55">
        <w:rPr>
          <w:lang w:val="en-CA"/>
        </w:rPr>
        <w:t>fs'</w:t>
      </w:r>
      <w:proofErr w:type="spellEnd"/>
      <w:proofErr w:type="gramStart"/>
      <w:r w:rsidRPr="00CC1A55">
        <w:rPr>
          <w:lang w:val="en-CA"/>
        </w:rPr>
        <w:t>);</w:t>
      </w:r>
      <w:proofErr w:type="gramEnd"/>
    </w:p>
    <w:p w14:paraId="227C7FC2" w14:textId="77777777" w:rsidR="00CC1A55" w:rsidRPr="00CC1A55" w:rsidRDefault="00CC1A55" w:rsidP="00CC1A55">
      <w:pPr>
        <w:rPr>
          <w:lang w:val="en-CA"/>
        </w:rPr>
      </w:pPr>
    </w:p>
    <w:p w14:paraId="1D3DF4DF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>try {</w:t>
      </w:r>
    </w:p>
    <w:p w14:paraId="6CE7C140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const data = </w:t>
      </w:r>
      <w:proofErr w:type="spellStart"/>
      <w:proofErr w:type="gramStart"/>
      <w:r w:rsidRPr="00CC1A55">
        <w:rPr>
          <w:lang w:val="en-CA"/>
        </w:rPr>
        <w:t>fs.readFileSync</w:t>
      </w:r>
      <w:proofErr w:type="spellEnd"/>
      <w:proofErr w:type="gramEnd"/>
      <w:r w:rsidRPr="00CC1A55">
        <w:rPr>
          <w:lang w:val="en-CA"/>
        </w:rPr>
        <w:t>('file.txt', 'utf8'</w:t>
      </w:r>
      <w:proofErr w:type="gramStart"/>
      <w:r w:rsidRPr="00CC1A55">
        <w:rPr>
          <w:lang w:val="en-CA"/>
        </w:rPr>
        <w:t>);</w:t>
      </w:r>
      <w:proofErr w:type="gramEnd"/>
    </w:p>
    <w:p w14:paraId="11ED9938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</w:t>
      </w:r>
      <w:proofErr w:type="gramStart"/>
      <w:r w:rsidRPr="00CC1A55">
        <w:rPr>
          <w:lang w:val="en-CA"/>
        </w:rPr>
        <w:t>console.log(</w:t>
      </w:r>
      <w:proofErr w:type="gramEnd"/>
      <w:r w:rsidRPr="00CC1A55">
        <w:rPr>
          <w:lang w:val="en-CA"/>
        </w:rPr>
        <w:t>'STYLE 1 (Sync):', data</w:t>
      </w:r>
      <w:proofErr w:type="gramStart"/>
      <w:r w:rsidRPr="00CC1A55">
        <w:rPr>
          <w:lang w:val="en-CA"/>
        </w:rPr>
        <w:t>);</w:t>
      </w:r>
      <w:proofErr w:type="gramEnd"/>
    </w:p>
    <w:p w14:paraId="631BB6DC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>} catch (err) {</w:t>
      </w:r>
    </w:p>
    <w:p w14:paraId="3942F4A2" w14:textId="77777777" w:rsidR="00CC1A55" w:rsidRPr="00CC1A55" w:rsidRDefault="00CC1A55" w:rsidP="00CC1A55">
      <w:r w:rsidRPr="00CC1A55">
        <w:rPr>
          <w:lang w:val="en-CA"/>
        </w:rPr>
        <w:t xml:space="preserve">    </w:t>
      </w:r>
      <w:proofErr w:type="spellStart"/>
      <w:proofErr w:type="gramStart"/>
      <w:r w:rsidRPr="00CC1A55">
        <w:t>console.error</w:t>
      </w:r>
      <w:proofErr w:type="spellEnd"/>
      <w:proofErr w:type="gramEnd"/>
      <w:r w:rsidRPr="00CC1A55">
        <w:t xml:space="preserve">('ERREUR:', </w:t>
      </w:r>
      <w:proofErr w:type="spellStart"/>
      <w:proofErr w:type="gramStart"/>
      <w:r w:rsidRPr="00CC1A55">
        <w:t>err.message</w:t>
      </w:r>
      <w:proofErr w:type="spellEnd"/>
      <w:proofErr w:type="gramEnd"/>
      <w:r w:rsidRPr="00CC1A55">
        <w:t>);</w:t>
      </w:r>
    </w:p>
    <w:p w14:paraId="58AFB51B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>}</w:t>
      </w:r>
    </w:p>
    <w:p w14:paraId="67C3A6DF" w14:textId="77777777" w:rsidR="00CC1A55" w:rsidRPr="00CC1A55" w:rsidRDefault="00CC1A55" w:rsidP="00CC1A55">
      <w:pPr>
        <w:numPr>
          <w:ilvl w:val="0"/>
          <w:numId w:val="1"/>
        </w:numPr>
        <w:rPr>
          <w:lang w:val="en-CA"/>
        </w:rPr>
      </w:pPr>
      <w:r w:rsidRPr="00CC1A55">
        <w:rPr>
          <w:rFonts w:ascii="Segoe UI Emoji" w:hAnsi="Segoe UI Emoji" w:cs="Segoe UI Emoji"/>
          <w:lang w:val="en-CA"/>
        </w:rPr>
        <w:t>✅</w:t>
      </w:r>
      <w:r w:rsidRPr="00CC1A55">
        <w:rPr>
          <w:lang w:val="en-CA"/>
        </w:rPr>
        <w:t xml:space="preserve"> Facile à </w:t>
      </w:r>
      <w:proofErr w:type="spellStart"/>
      <w:r w:rsidRPr="00CC1A55">
        <w:rPr>
          <w:lang w:val="en-CA"/>
        </w:rPr>
        <w:t>comprendre</w:t>
      </w:r>
      <w:proofErr w:type="spellEnd"/>
    </w:p>
    <w:p w14:paraId="57E59F96" w14:textId="77777777" w:rsidR="00CC1A55" w:rsidRPr="00CC1A55" w:rsidRDefault="00CC1A55" w:rsidP="00CC1A55">
      <w:pPr>
        <w:numPr>
          <w:ilvl w:val="0"/>
          <w:numId w:val="1"/>
        </w:numPr>
      </w:pPr>
      <w:r w:rsidRPr="00CC1A55">
        <w:rPr>
          <w:rFonts w:ascii="Segoe UI Emoji" w:hAnsi="Segoe UI Emoji" w:cs="Segoe UI Emoji"/>
        </w:rPr>
        <w:t>❌</w:t>
      </w:r>
      <w:r w:rsidRPr="00CC1A55">
        <w:t xml:space="preserve"> Bloque le serveur Node.js si le fichier est gros</w:t>
      </w:r>
    </w:p>
    <w:p w14:paraId="1F2830E2" w14:textId="77777777" w:rsidR="00CC1A55" w:rsidRPr="00CC1A55" w:rsidRDefault="00CC1A55" w:rsidP="00CC1A55">
      <w:pPr>
        <w:numPr>
          <w:ilvl w:val="0"/>
          <w:numId w:val="1"/>
        </w:numPr>
        <w:rPr>
          <w:lang w:val="en-CA"/>
        </w:rPr>
      </w:pPr>
      <w:r w:rsidRPr="00CC1A55">
        <w:rPr>
          <w:rFonts w:ascii="Segoe UI Emoji" w:hAnsi="Segoe UI Emoji" w:cs="Segoe UI Emoji"/>
          <w:lang w:val="en-CA"/>
        </w:rPr>
        <w:t>💡</w:t>
      </w:r>
      <w:r w:rsidRPr="00CC1A55">
        <w:rPr>
          <w:lang w:val="en-CA"/>
        </w:rPr>
        <w:t xml:space="preserve"> À </w:t>
      </w:r>
      <w:proofErr w:type="spellStart"/>
      <w:r w:rsidRPr="00CC1A55">
        <w:rPr>
          <w:lang w:val="en-CA"/>
        </w:rPr>
        <w:t>éviter</w:t>
      </w:r>
      <w:proofErr w:type="spellEnd"/>
      <w:r w:rsidRPr="00CC1A55">
        <w:rPr>
          <w:lang w:val="en-CA"/>
        </w:rPr>
        <w:t xml:space="preserve"> </w:t>
      </w:r>
      <w:proofErr w:type="spellStart"/>
      <w:r w:rsidRPr="00CC1A55">
        <w:rPr>
          <w:lang w:val="en-CA"/>
        </w:rPr>
        <w:t>en</w:t>
      </w:r>
      <w:proofErr w:type="spellEnd"/>
      <w:r w:rsidRPr="00CC1A55">
        <w:rPr>
          <w:lang w:val="en-CA"/>
        </w:rPr>
        <w:t xml:space="preserve"> production</w:t>
      </w:r>
    </w:p>
    <w:p w14:paraId="63E81D73" w14:textId="77777777" w:rsidR="00CC1A55" w:rsidRPr="00CC1A55" w:rsidRDefault="00CC1A55" w:rsidP="00CC1A55">
      <w:pPr>
        <w:rPr>
          <w:lang w:val="en-CA"/>
        </w:rPr>
      </w:pPr>
      <w:r w:rsidRPr="00CC1A55">
        <w:rPr>
          <w:b/>
          <w:bCs/>
        </w:rPr>
        <w:t>Exercice :</w:t>
      </w:r>
      <w:r w:rsidRPr="00CC1A55">
        <w:br/>
        <w:t xml:space="preserve">Crée un script qui lit </w:t>
      </w:r>
      <w:r w:rsidRPr="00CC1A55">
        <w:rPr>
          <w:b/>
          <w:bCs/>
        </w:rPr>
        <w:t>3 fichiers différents</w:t>
      </w:r>
      <w:r w:rsidRPr="00CC1A55">
        <w:t xml:space="preserve"> de manière synchrone et affiche leur contenu. </w:t>
      </w:r>
      <w:r w:rsidRPr="00CC1A55">
        <w:rPr>
          <w:lang w:val="en-CA"/>
        </w:rPr>
        <w:t xml:space="preserve">Observe le </w:t>
      </w:r>
      <w:proofErr w:type="gramStart"/>
      <w:r w:rsidRPr="00CC1A55">
        <w:rPr>
          <w:lang w:val="en-CA"/>
        </w:rPr>
        <w:t>temps</w:t>
      </w:r>
      <w:proofErr w:type="gramEnd"/>
      <w:r w:rsidRPr="00CC1A55">
        <w:rPr>
          <w:lang w:val="en-CA"/>
        </w:rPr>
        <w:t xml:space="preserve"> </w:t>
      </w:r>
      <w:proofErr w:type="spellStart"/>
      <w:r w:rsidRPr="00CC1A55">
        <w:rPr>
          <w:lang w:val="en-CA"/>
        </w:rPr>
        <w:t>que</w:t>
      </w:r>
      <w:proofErr w:type="spellEnd"/>
      <w:r w:rsidRPr="00CC1A55">
        <w:rPr>
          <w:lang w:val="en-CA"/>
        </w:rPr>
        <w:t xml:space="preserve"> </w:t>
      </w:r>
      <w:proofErr w:type="spellStart"/>
      <w:r w:rsidRPr="00CC1A55">
        <w:rPr>
          <w:lang w:val="en-CA"/>
        </w:rPr>
        <w:t>cela</w:t>
      </w:r>
      <w:proofErr w:type="spellEnd"/>
      <w:r w:rsidRPr="00CC1A55">
        <w:rPr>
          <w:lang w:val="en-CA"/>
        </w:rPr>
        <w:t xml:space="preserve"> </w:t>
      </w:r>
      <w:proofErr w:type="spellStart"/>
      <w:r w:rsidRPr="00CC1A55">
        <w:rPr>
          <w:lang w:val="en-CA"/>
        </w:rPr>
        <w:t>prend</w:t>
      </w:r>
      <w:proofErr w:type="spellEnd"/>
      <w:r w:rsidRPr="00CC1A55">
        <w:rPr>
          <w:lang w:val="en-CA"/>
        </w:rPr>
        <w:t>.</w:t>
      </w:r>
    </w:p>
    <w:p w14:paraId="5ABEAC54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pict w14:anchorId="0DBD4063">
          <v:rect id="_x0000_i1086" style="width:0;height:1.5pt" o:hralign="center" o:hrstd="t" o:hr="t" fillcolor="#a0a0a0" stroked="f"/>
        </w:pict>
      </w:r>
    </w:p>
    <w:p w14:paraId="5FE5ED67" w14:textId="77777777" w:rsidR="00CC1A55" w:rsidRPr="00CC1A55" w:rsidRDefault="00CC1A55" w:rsidP="00CC1A55">
      <w:pPr>
        <w:rPr>
          <w:b/>
          <w:bCs/>
        </w:rPr>
      </w:pPr>
      <w:r w:rsidRPr="00CC1A55">
        <w:rPr>
          <w:b/>
          <w:bCs/>
        </w:rPr>
        <w:t>2</w:t>
      </w:r>
      <w:r w:rsidRPr="00CC1A55">
        <w:rPr>
          <w:b/>
          <w:bCs/>
          <w:lang w:val="en-CA"/>
        </w:rPr>
        <w:t>️</w:t>
      </w:r>
      <w:r w:rsidRPr="00CC1A55">
        <w:rPr>
          <w:rFonts w:ascii="Segoe UI Symbol" w:hAnsi="Segoe UI Symbol" w:cs="Segoe UI Symbol"/>
          <w:b/>
          <w:bCs/>
        </w:rPr>
        <w:t>⃣</w:t>
      </w:r>
      <w:r w:rsidRPr="00CC1A55">
        <w:rPr>
          <w:b/>
          <w:bCs/>
        </w:rPr>
        <w:t xml:space="preserve"> Style Callback - </w:t>
      </w:r>
      <w:r w:rsidRPr="00CC1A55">
        <w:rPr>
          <w:rFonts w:ascii="Segoe UI Emoji" w:hAnsi="Segoe UI Emoji" w:cs="Segoe UI Emoji"/>
          <w:b/>
          <w:bCs/>
          <w:lang w:val="en-CA"/>
        </w:rPr>
        <w:t>📜</w:t>
      </w:r>
      <w:r w:rsidRPr="00CC1A55">
        <w:rPr>
          <w:b/>
          <w:bCs/>
        </w:rPr>
        <w:t xml:space="preserve"> Traditionnel</w:t>
      </w:r>
    </w:p>
    <w:p w14:paraId="12D16EEC" w14:textId="77777777" w:rsidR="00CC1A55" w:rsidRPr="00CC1A55" w:rsidRDefault="00CC1A55" w:rsidP="00CC1A55">
      <w:r w:rsidRPr="00CC1A55">
        <w:t xml:space="preserve">Le code </w:t>
      </w:r>
      <w:r w:rsidRPr="00CC1A55">
        <w:rPr>
          <w:b/>
          <w:bCs/>
        </w:rPr>
        <w:t>ne bloque pas</w:t>
      </w:r>
      <w:r w:rsidRPr="00CC1A55">
        <w:t>, on passe une fonction de rappel (callback) qui sera exécutée plus tard.</w:t>
      </w:r>
    </w:p>
    <w:p w14:paraId="079919CC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>const fs = require('</w:t>
      </w:r>
      <w:proofErr w:type="spellStart"/>
      <w:r w:rsidRPr="00CC1A55">
        <w:rPr>
          <w:lang w:val="en-CA"/>
        </w:rPr>
        <w:t>fs'</w:t>
      </w:r>
      <w:proofErr w:type="spellEnd"/>
      <w:proofErr w:type="gramStart"/>
      <w:r w:rsidRPr="00CC1A55">
        <w:rPr>
          <w:lang w:val="en-CA"/>
        </w:rPr>
        <w:t>);</w:t>
      </w:r>
      <w:proofErr w:type="gramEnd"/>
    </w:p>
    <w:p w14:paraId="177F5438" w14:textId="77777777" w:rsidR="00CC1A55" w:rsidRPr="00CC1A55" w:rsidRDefault="00CC1A55" w:rsidP="00CC1A55">
      <w:pPr>
        <w:rPr>
          <w:lang w:val="en-CA"/>
        </w:rPr>
      </w:pPr>
    </w:p>
    <w:p w14:paraId="0ACEA929" w14:textId="77777777" w:rsidR="00CC1A55" w:rsidRPr="00CC1A55" w:rsidRDefault="00CC1A55" w:rsidP="00CC1A55">
      <w:pPr>
        <w:rPr>
          <w:lang w:val="en-CA"/>
        </w:rPr>
      </w:pPr>
      <w:proofErr w:type="spellStart"/>
      <w:proofErr w:type="gramStart"/>
      <w:r w:rsidRPr="00CC1A55">
        <w:rPr>
          <w:lang w:val="en-CA"/>
        </w:rPr>
        <w:t>fs.readFile</w:t>
      </w:r>
      <w:proofErr w:type="spellEnd"/>
      <w:proofErr w:type="gramEnd"/>
      <w:r w:rsidRPr="00CC1A55">
        <w:rPr>
          <w:lang w:val="en-CA"/>
        </w:rPr>
        <w:t>('file.txt', 'utf8', (err, data) =&gt; {</w:t>
      </w:r>
    </w:p>
    <w:p w14:paraId="353C41F1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if (err) {</w:t>
      </w:r>
    </w:p>
    <w:p w14:paraId="63BA8F4B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    </w:t>
      </w:r>
      <w:proofErr w:type="spellStart"/>
      <w:proofErr w:type="gramStart"/>
      <w:r w:rsidRPr="00CC1A55">
        <w:rPr>
          <w:lang w:val="en-CA"/>
        </w:rPr>
        <w:t>console.error</w:t>
      </w:r>
      <w:proofErr w:type="spellEnd"/>
      <w:proofErr w:type="gramEnd"/>
      <w:r w:rsidRPr="00CC1A55">
        <w:rPr>
          <w:lang w:val="en-CA"/>
        </w:rPr>
        <w:t xml:space="preserve">('ERREUR:', </w:t>
      </w:r>
      <w:proofErr w:type="spellStart"/>
      <w:proofErr w:type="gramStart"/>
      <w:r w:rsidRPr="00CC1A55">
        <w:rPr>
          <w:lang w:val="en-CA"/>
        </w:rPr>
        <w:t>err.message</w:t>
      </w:r>
      <w:proofErr w:type="spellEnd"/>
      <w:r w:rsidRPr="00CC1A55">
        <w:rPr>
          <w:lang w:val="en-CA"/>
        </w:rPr>
        <w:t>);</w:t>
      </w:r>
      <w:proofErr w:type="gramEnd"/>
    </w:p>
    <w:p w14:paraId="07181ACC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    </w:t>
      </w:r>
      <w:proofErr w:type="gramStart"/>
      <w:r w:rsidRPr="00CC1A55">
        <w:rPr>
          <w:lang w:val="en-CA"/>
        </w:rPr>
        <w:t>return;</w:t>
      </w:r>
      <w:proofErr w:type="gramEnd"/>
    </w:p>
    <w:p w14:paraId="42C8C2D3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}</w:t>
      </w:r>
    </w:p>
    <w:p w14:paraId="2AE6F3C4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</w:t>
      </w:r>
      <w:proofErr w:type="gramStart"/>
      <w:r w:rsidRPr="00CC1A55">
        <w:rPr>
          <w:lang w:val="en-CA"/>
        </w:rPr>
        <w:t>console.log(</w:t>
      </w:r>
      <w:proofErr w:type="gramEnd"/>
      <w:r w:rsidRPr="00CC1A55">
        <w:rPr>
          <w:lang w:val="en-CA"/>
        </w:rPr>
        <w:t>'STYLE 2 (Callback):', data</w:t>
      </w:r>
      <w:proofErr w:type="gramStart"/>
      <w:r w:rsidRPr="00CC1A55">
        <w:rPr>
          <w:lang w:val="en-CA"/>
        </w:rPr>
        <w:t>);</w:t>
      </w:r>
      <w:proofErr w:type="gramEnd"/>
    </w:p>
    <w:p w14:paraId="79227B3E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>}</w:t>
      </w:r>
      <w:proofErr w:type="gramStart"/>
      <w:r w:rsidRPr="00CC1A55">
        <w:rPr>
          <w:lang w:val="en-CA"/>
        </w:rPr>
        <w:t>);</w:t>
      </w:r>
      <w:proofErr w:type="gramEnd"/>
    </w:p>
    <w:p w14:paraId="3ADEFFF2" w14:textId="77777777" w:rsidR="00CC1A55" w:rsidRPr="00CC1A55" w:rsidRDefault="00CC1A55" w:rsidP="00CC1A55">
      <w:pPr>
        <w:numPr>
          <w:ilvl w:val="0"/>
          <w:numId w:val="2"/>
        </w:numPr>
        <w:rPr>
          <w:lang w:val="en-CA"/>
        </w:rPr>
      </w:pPr>
      <w:r w:rsidRPr="00CC1A55">
        <w:rPr>
          <w:rFonts w:ascii="Segoe UI Emoji" w:hAnsi="Segoe UI Emoji" w:cs="Segoe UI Emoji"/>
          <w:lang w:val="en-CA"/>
        </w:rPr>
        <w:t>✅</w:t>
      </w:r>
      <w:r w:rsidRPr="00CC1A55">
        <w:rPr>
          <w:lang w:val="en-CA"/>
        </w:rPr>
        <w:t xml:space="preserve"> </w:t>
      </w:r>
      <w:proofErr w:type="spellStart"/>
      <w:r w:rsidRPr="00CC1A55">
        <w:rPr>
          <w:lang w:val="en-CA"/>
        </w:rPr>
        <w:t>Asynchrone</w:t>
      </w:r>
      <w:proofErr w:type="spellEnd"/>
    </w:p>
    <w:p w14:paraId="180DBBA9" w14:textId="77777777" w:rsidR="00CC1A55" w:rsidRPr="00CC1A55" w:rsidRDefault="00CC1A55" w:rsidP="00CC1A55">
      <w:pPr>
        <w:numPr>
          <w:ilvl w:val="0"/>
          <w:numId w:val="2"/>
        </w:numPr>
      </w:pPr>
      <w:r w:rsidRPr="00CC1A55">
        <w:rPr>
          <w:rFonts w:ascii="Segoe UI Emoji" w:hAnsi="Segoe UI Emoji" w:cs="Segoe UI Emoji"/>
        </w:rPr>
        <w:t>❌</w:t>
      </w:r>
      <w:r w:rsidRPr="00CC1A55">
        <w:t xml:space="preserve"> Peut mener au </w:t>
      </w:r>
      <w:r w:rsidRPr="00CC1A55">
        <w:rPr>
          <w:b/>
          <w:bCs/>
        </w:rPr>
        <w:t>“Callback Hell”</w:t>
      </w:r>
      <w:r w:rsidRPr="00CC1A55">
        <w:t xml:space="preserve"> si on enchaîne plusieurs opérations</w:t>
      </w:r>
    </w:p>
    <w:p w14:paraId="61E50694" w14:textId="77777777" w:rsidR="00CC1A55" w:rsidRPr="00CC1A55" w:rsidRDefault="00CC1A55" w:rsidP="00CC1A55">
      <w:pPr>
        <w:numPr>
          <w:ilvl w:val="0"/>
          <w:numId w:val="2"/>
        </w:numPr>
      </w:pPr>
      <w:r w:rsidRPr="00CC1A55">
        <w:rPr>
          <w:rFonts w:ascii="Segoe UI Emoji" w:hAnsi="Segoe UI Emoji" w:cs="Segoe UI Emoji"/>
          <w:lang w:val="en-CA"/>
        </w:rPr>
        <w:t>💡</w:t>
      </w:r>
      <w:r w:rsidRPr="00CC1A55">
        <w:t xml:space="preserve"> On voit souvent ce style dans les anciennes bibliothèques Node.js</w:t>
      </w:r>
    </w:p>
    <w:p w14:paraId="2A3A40D8" w14:textId="77777777" w:rsidR="00CC1A55" w:rsidRPr="00CC1A55" w:rsidRDefault="00CC1A55" w:rsidP="00CC1A55">
      <w:r w:rsidRPr="00CC1A55">
        <w:rPr>
          <w:b/>
          <w:bCs/>
        </w:rPr>
        <w:t>Exercice :</w:t>
      </w:r>
      <w:r w:rsidRPr="00CC1A55">
        <w:br/>
        <w:t xml:space="preserve">Lire </w:t>
      </w:r>
      <w:r w:rsidRPr="00CC1A55">
        <w:rPr>
          <w:b/>
          <w:bCs/>
        </w:rPr>
        <w:t>3 fichiers</w:t>
      </w:r>
      <w:r w:rsidRPr="00CC1A55">
        <w:t xml:space="preserve"> enchaînés avec des callbacks. Observe le code : il devient vite difficile à lire !</w:t>
      </w:r>
    </w:p>
    <w:p w14:paraId="17D67996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pict w14:anchorId="305BD701">
          <v:rect id="_x0000_i1087" style="width:0;height:1.5pt" o:hralign="center" o:hrstd="t" o:hr="t" fillcolor="#a0a0a0" stroked="f"/>
        </w:pict>
      </w:r>
    </w:p>
    <w:p w14:paraId="1A031E2D" w14:textId="77777777" w:rsidR="00CC1A55" w:rsidRPr="00CC1A55" w:rsidRDefault="00CC1A55" w:rsidP="00CC1A55">
      <w:pPr>
        <w:rPr>
          <w:b/>
          <w:bCs/>
        </w:rPr>
      </w:pPr>
      <w:r w:rsidRPr="00CC1A55">
        <w:rPr>
          <w:b/>
          <w:bCs/>
        </w:rPr>
        <w:t>3</w:t>
      </w:r>
      <w:r w:rsidRPr="00CC1A55">
        <w:rPr>
          <w:b/>
          <w:bCs/>
          <w:lang w:val="en-CA"/>
        </w:rPr>
        <w:t>️</w:t>
      </w:r>
      <w:r w:rsidRPr="00CC1A55">
        <w:rPr>
          <w:rFonts w:ascii="Segoe UI Symbol" w:hAnsi="Segoe UI Symbol" w:cs="Segoe UI Symbol"/>
          <w:b/>
          <w:bCs/>
        </w:rPr>
        <w:t>⃣</w:t>
      </w:r>
      <w:r w:rsidRPr="00CC1A55">
        <w:rPr>
          <w:b/>
          <w:bCs/>
        </w:rPr>
        <w:t xml:space="preserve"> Style Promise - </w:t>
      </w:r>
      <w:r w:rsidRPr="00CC1A55">
        <w:rPr>
          <w:rFonts w:ascii="Segoe UI Emoji" w:hAnsi="Segoe UI Emoji" w:cs="Segoe UI Emoji"/>
          <w:b/>
          <w:bCs/>
          <w:lang w:val="en-CA"/>
        </w:rPr>
        <w:t>🎯</w:t>
      </w:r>
      <w:r w:rsidRPr="00CC1A55">
        <w:rPr>
          <w:b/>
          <w:bCs/>
        </w:rPr>
        <w:t xml:space="preserve"> Moderne</w:t>
      </w:r>
    </w:p>
    <w:p w14:paraId="04A95E0C" w14:textId="77777777" w:rsidR="00CC1A55" w:rsidRPr="00CC1A55" w:rsidRDefault="00CC1A55" w:rsidP="00CC1A55">
      <w:r w:rsidRPr="00CC1A55">
        <w:t xml:space="preserve">Les </w:t>
      </w:r>
      <w:r w:rsidRPr="00CC1A55">
        <w:rPr>
          <w:b/>
          <w:bCs/>
        </w:rPr>
        <w:t>Promises</w:t>
      </w:r>
      <w:r w:rsidRPr="00CC1A55">
        <w:t xml:space="preserve"> remplacent les callbacks pour rendre le code plus lisible.</w:t>
      </w:r>
    </w:p>
    <w:p w14:paraId="7089A096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>const fs = require('fs/promises'</w:t>
      </w:r>
      <w:proofErr w:type="gramStart"/>
      <w:r w:rsidRPr="00CC1A55">
        <w:rPr>
          <w:lang w:val="en-CA"/>
        </w:rPr>
        <w:t>);</w:t>
      </w:r>
      <w:proofErr w:type="gramEnd"/>
    </w:p>
    <w:p w14:paraId="6AE29D77" w14:textId="77777777" w:rsidR="00CC1A55" w:rsidRPr="00CC1A55" w:rsidRDefault="00CC1A55" w:rsidP="00CC1A55">
      <w:pPr>
        <w:rPr>
          <w:lang w:val="en-CA"/>
        </w:rPr>
      </w:pPr>
    </w:p>
    <w:p w14:paraId="12BFCB8E" w14:textId="77777777" w:rsidR="00CC1A55" w:rsidRPr="00CC1A55" w:rsidRDefault="00CC1A55" w:rsidP="00CC1A55">
      <w:pPr>
        <w:rPr>
          <w:lang w:val="en-CA"/>
        </w:rPr>
      </w:pPr>
      <w:proofErr w:type="spellStart"/>
      <w:proofErr w:type="gramStart"/>
      <w:r w:rsidRPr="00CC1A55">
        <w:rPr>
          <w:lang w:val="en-CA"/>
        </w:rPr>
        <w:t>fs.readFile</w:t>
      </w:r>
      <w:proofErr w:type="spellEnd"/>
      <w:proofErr w:type="gramEnd"/>
      <w:r w:rsidRPr="00CC1A55">
        <w:rPr>
          <w:lang w:val="en-CA"/>
        </w:rPr>
        <w:t>('file.txt', 'utf8')</w:t>
      </w:r>
    </w:p>
    <w:p w14:paraId="62F0BAA9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</w:t>
      </w:r>
      <w:proofErr w:type="gramStart"/>
      <w:r w:rsidRPr="00CC1A55">
        <w:rPr>
          <w:lang w:val="en-CA"/>
        </w:rPr>
        <w:t>.then</w:t>
      </w:r>
      <w:proofErr w:type="gramEnd"/>
      <w:r w:rsidRPr="00CC1A55">
        <w:rPr>
          <w:lang w:val="en-CA"/>
        </w:rPr>
        <w:t>(data =&gt; {</w:t>
      </w:r>
    </w:p>
    <w:p w14:paraId="4835C873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    </w:t>
      </w:r>
      <w:proofErr w:type="gramStart"/>
      <w:r w:rsidRPr="00CC1A55">
        <w:rPr>
          <w:lang w:val="en-CA"/>
        </w:rPr>
        <w:t>console.log(</w:t>
      </w:r>
      <w:proofErr w:type="gramEnd"/>
      <w:r w:rsidRPr="00CC1A55">
        <w:rPr>
          <w:lang w:val="en-CA"/>
        </w:rPr>
        <w:t>'STYLE 3 (Promise):', data</w:t>
      </w:r>
      <w:proofErr w:type="gramStart"/>
      <w:r w:rsidRPr="00CC1A55">
        <w:rPr>
          <w:lang w:val="en-CA"/>
        </w:rPr>
        <w:t>);</w:t>
      </w:r>
      <w:proofErr w:type="gramEnd"/>
    </w:p>
    <w:p w14:paraId="5257C290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})</w:t>
      </w:r>
    </w:p>
    <w:p w14:paraId="0BCFDF8A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</w:t>
      </w:r>
      <w:proofErr w:type="gramStart"/>
      <w:r w:rsidRPr="00CC1A55">
        <w:rPr>
          <w:lang w:val="en-CA"/>
        </w:rPr>
        <w:t>.catch</w:t>
      </w:r>
      <w:proofErr w:type="gramEnd"/>
      <w:r w:rsidRPr="00CC1A55">
        <w:rPr>
          <w:lang w:val="en-CA"/>
        </w:rPr>
        <w:t>(err =&gt; {</w:t>
      </w:r>
    </w:p>
    <w:p w14:paraId="40BF60B6" w14:textId="77777777" w:rsidR="00CC1A55" w:rsidRPr="00CC1A55" w:rsidRDefault="00CC1A55" w:rsidP="00CC1A55">
      <w:r w:rsidRPr="00CC1A55">
        <w:rPr>
          <w:lang w:val="en-CA"/>
        </w:rPr>
        <w:t xml:space="preserve">        </w:t>
      </w:r>
      <w:proofErr w:type="spellStart"/>
      <w:proofErr w:type="gramStart"/>
      <w:r w:rsidRPr="00CC1A55">
        <w:t>console.error</w:t>
      </w:r>
      <w:proofErr w:type="spellEnd"/>
      <w:proofErr w:type="gramEnd"/>
      <w:r w:rsidRPr="00CC1A55">
        <w:t xml:space="preserve">('ERREUR:', </w:t>
      </w:r>
      <w:proofErr w:type="spellStart"/>
      <w:proofErr w:type="gramStart"/>
      <w:r w:rsidRPr="00CC1A55">
        <w:t>err.message</w:t>
      </w:r>
      <w:proofErr w:type="spellEnd"/>
      <w:proofErr w:type="gramEnd"/>
      <w:r w:rsidRPr="00CC1A55">
        <w:t>);</w:t>
      </w:r>
    </w:p>
    <w:p w14:paraId="08EE0D13" w14:textId="77777777" w:rsidR="00CC1A55" w:rsidRPr="00CC1A55" w:rsidRDefault="00CC1A55" w:rsidP="00CC1A55">
      <w:pPr>
        <w:rPr>
          <w:lang w:val="en-CA"/>
        </w:rPr>
      </w:pPr>
      <w:r w:rsidRPr="00CC1A55">
        <w:t xml:space="preserve">    </w:t>
      </w:r>
      <w:r w:rsidRPr="00CC1A55">
        <w:rPr>
          <w:lang w:val="en-CA"/>
        </w:rPr>
        <w:t>}</w:t>
      </w:r>
      <w:proofErr w:type="gramStart"/>
      <w:r w:rsidRPr="00CC1A55">
        <w:rPr>
          <w:lang w:val="en-CA"/>
        </w:rPr>
        <w:t>);</w:t>
      </w:r>
      <w:proofErr w:type="gramEnd"/>
    </w:p>
    <w:p w14:paraId="2F78350C" w14:textId="77777777" w:rsidR="00CC1A55" w:rsidRPr="00CC1A55" w:rsidRDefault="00CC1A55" w:rsidP="00CC1A55">
      <w:pPr>
        <w:numPr>
          <w:ilvl w:val="0"/>
          <w:numId w:val="3"/>
        </w:numPr>
        <w:rPr>
          <w:lang w:val="en-CA"/>
        </w:rPr>
      </w:pPr>
      <w:r w:rsidRPr="00CC1A55">
        <w:rPr>
          <w:rFonts w:ascii="Segoe UI Emoji" w:hAnsi="Segoe UI Emoji" w:cs="Segoe UI Emoji"/>
          <w:lang w:val="en-CA"/>
        </w:rPr>
        <w:t>✅</w:t>
      </w:r>
      <w:r w:rsidRPr="00CC1A55">
        <w:rPr>
          <w:lang w:val="en-CA"/>
        </w:rPr>
        <w:t xml:space="preserve"> </w:t>
      </w:r>
      <w:proofErr w:type="spellStart"/>
      <w:r w:rsidRPr="00CC1A55">
        <w:rPr>
          <w:lang w:val="en-CA"/>
        </w:rPr>
        <w:t>Lisible</w:t>
      </w:r>
      <w:proofErr w:type="spellEnd"/>
      <w:r w:rsidRPr="00CC1A55">
        <w:rPr>
          <w:lang w:val="en-CA"/>
        </w:rPr>
        <w:t xml:space="preserve"> et </w:t>
      </w:r>
      <w:proofErr w:type="spellStart"/>
      <w:r w:rsidRPr="00CC1A55">
        <w:rPr>
          <w:lang w:val="en-CA"/>
        </w:rPr>
        <w:t>structuré</w:t>
      </w:r>
      <w:proofErr w:type="spellEnd"/>
    </w:p>
    <w:p w14:paraId="3197C81B" w14:textId="77777777" w:rsidR="00CC1A55" w:rsidRPr="00CC1A55" w:rsidRDefault="00CC1A55" w:rsidP="00CC1A55">
      <w:pPr>
        <w:numPr>
          <w:ilvl w:val="0"/>
          <w:numId w:val="3"/>
        </w:numPr>
      </w:pPr>
      <w:r w:rsidRPr="00CC1A55">
        <w:rPr>
          <w:rFonts w:ascii="Segoe UI Emoji" w:hAnsi="Segoe UI Emoji" w:cs="Segoe UI Emoji"/>
        </w:rPr>
        <w:lastRenderedPageBreak/>
        <w:t>✅</w:t>
      </w:r>
      <w:r w:rsidRPr="00CC1A55">
        <w:t xml:space="preserve"> Permet d’enchaîner plusieurs opérations </w:t>
      </w:r>
      <w:proofErr w:type="gramStart"/>
      <w:r w:rsidRPr="00CC1A55">
        <w:t>avec .</w:t>
      </w:r>
      <w:proofErr w:type="spellStart"/>
      <w:r w:rsidRPr="00CC1A55">
        <w:t>then</w:t>
      </w:r>
      <w:proofErr w:type="spellEnd"/>
      <w:proofErr w:type="gramEnd"/>
      <w:r w:rsidRPr="00CC1A55">
        <w:t>()</w:t>
      </w:r>
    </w:p>
    <w:p w14:paraId="26E476DF" w14:textId="77777777" w:rsidR="00CC1A55" w:rsidRPr="00CC1A55" w:rsidRDefault="00CC1A55" w:rsidP="00CC1A55">
      <w:pPr>
        <w:numPr>
          <w:ilvl w:val="0"/>
          <w:numId w:val="3"/>
        </w:numPr>
      </w:pPr>
      <w:r w:rsidRPr="00CC1A55">
        <w:rPr>
          <w:rFonts w:ascii="Segoe UI Emoji" w:hAnsi="Segoe UI Emoji" w:cs="Segoe UI Emoji"/>
        </w:rPr>
        <w:t>❌</w:t>
      </w:r>
      <w:r w:rsidRPr="00CC1A55">
        <w:t xml:space="preserve"> Peut encore devenir long si on enchaîne trop </w:t>
      </w:r>
      <w:proofErr w:type="gramStart"/>
      <w:r w:rsidRPr="00CC1A55">
        <w:t>de .</w:t>
      </w:r>
      <w:proofErr w:type="spellStart"/>
      <w:r w:rsidRPr="00CC1A55">
        <w:t>then</w:t>
      </w:r>
      <w:proofErr w:type="spellEnd"/>
      <w:proofErr w:type="gramEnd"/>
      <w:r w:rsidRPr="00CC1A55">
        <w:t>()</w:t>
      </w:r>
    </w:p>
    <w:p w14:paraId="25B1124B" w14:textId="77777777" w:rsidR="00CC1A55" w:rsidRPr="00CC1A55" w:rsidRDefault="00CC1A55" w:rsidP="00CC1A55">
      <w:pPr>
        <w:rPr>
          <w:lang w:val="en-CA"/>
        </w:rPr>
      </w:pPr>
      <w:r w:rsidRPr="00CC1A55">
        <w:rPr>
          <w:b/>
          <w:bCs/>
        </w:rPr>
        <w:t>Exercice :</w:t>
      </w:r>
      <w:r w:rsidRPr="00CC1A55">
        <w:br/>
        <w:t xml:space="preserve">Lire 3 fichiers avec des </w:t>
      </w:r>
      <w:r w:rsidRPr="00CC1A55">
        <w:rPr>
          <w:b/>
          <w:bCs/>
        </w:rPr>
        <w:t>Promises</w:t>
      </w:r>
      <w:r w:rsidRPr="00CC1A55">
        <w:t xml:space="preserve"> et les afficher dans l’ordre. </w:t>
      </w:r>
      <w:r w:rsidRPr="00CC1A55">
        <w:rPr>
          <w:lang w:val="en-CA"/>
        </w:rPr>
        <w:t>Compare avec le style callback.</w:t>
      </w:r>
    </w:p>
    <w:p w14:paraId="15179373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pict w14:anchorId="4E540E50">
          <v:rect id="_x0000_i1088" style="width:0;height:1.5pt" o:hralign="center" o:hrstd="t" o:hr="t" fillcolor="#a0a0a0" stroked="f"/>
        </w:pict>
      </w:r>
    </w:p>
    <w:p w14:paraId="44807234" w14:textId="77777777" w:rsidR="00CC1A55" w:rsidRPr="00CC1A55" w:rsidRDefault="00CC1A55" w:rsidP="00CC1A55">
      <w:pPr>
        <w:rPr>
          <w:b/>
          <w:bCs/>
        </w:rPr>
      </w:pPr>
      <w:r w:rsidRPr="00CC1A55">
        <w:rPr>
          <w:b/>
          <w:bCs/>
        </w:rPr>
        <w:t>4</w:t>
      </w:r>
      <w:r w:rsidRPr="00CC1A55">
        <w:rPr>
          <w:b/>
          <w:bCs/>
          <w:lang w:val="en-CA"/>
        </w:rPr>
        <w:t>️</w:t>
      </w:r>
      <w:r w:rsidRPr="00CC1A55">
        <w:rPr>
          <w:rFonts w:ascii="Segoe UI Symbol" w:hAnsi="Segoe UI Symbol" w:cs="Segoe UI Symbol"/>
          <w:b/>
          <w:bCs/>
        </w:rPr>
        <w:t>⃣</w:t>
      </w:r>
      <w:r w:rsidRPr="00CC1A55">
        <w:rPr>
          <w:b/>
          <w:bCs/>
        </w:rPr>
        <w:t xml:space="preserve"> Style </w:t>
      </w:r>
      <w:proofErr w:type="spellStart"/>
      <w:r w:rsidRPr="00CC1A55">
        <w:rPr>
          <w:b/>
          <w:bCs/>
        </w:rPr>
        <w:t>Async</w:t>
      </w:r>
      <w:proofErr w:type="spellEnd"/>
      <w:r w:rsidRPr="00CC1A55">
        <w:rPr>
          <w:b/>
          <w:bCs/>
        </w:rPr>
        <w:t>/</w:t>
      </w:r>
      <w:proofErr w:type="spellStart"/>
      <w:r w:rsidRPr="00CC1A55">
        <w:rPr>
          <w:b/>
          <w:bCs/>
        </w:rPr>
        <w:t>Await</w:t>
      </w:r>
      <w:proofErr w:type="spellEnd"/>
      <w:r w:rsidRPr="00CC1A55">
        <w:rPr>
          <w:b/>
          <w:bCs/>
        </w:rPr>
        <w:t xml:space="preserve"> - </w:t>
      </w:r>
      <w:r w:rsidRPr="00CC1A55">
        <w:rPr>
          <w:rFonts w:ascii="Segoe UI Emoji" w:hAnsi="Segoe UI Emoji" w:cs="Segoe UI Emoji"/>
          <w:b/>
          <w:bCs/>
        </w:rPr>
        <w:t>✨</w:t>
      </w:r>
      <w:r w:rsidRPr="00CC1A55">
        <w:rPr>
          <w:b/>
          <w:bCs/>
        </w:rPr>
        <w:t xml:space="preserve"> Le Plus </w:t>
      </w:r>
      <w:r w:rsidRPr="00CC1A55">
        <w:rPr>
          <w:rFonts w:ascii="Aptos" w:hAnsi="Aptos" w:cs="Aptos"/>
          <w:b/>
          <w:bCs/>
        </w:rPr>
        <w:t>É</w:t>
      </w:r>
      <w:r w:rsidRPr="00CC1A55">
        <w:rPr>
          <w:b/>
          <w:bCs/>
        </w:rPr>
        <w:t>l</w:t>
      </w:r>
      <w:r w:rsidRPr="00CC1A55">
        <w:rPr>
          <w:rFonts w:ascii="Aptos" w:hAnsi="Aptos" w:cs="Aptos"/>
          <w:b/>
          <w:bCs/>
        </w:rPr>
        <w:t>é</w:t>
      </w:r>
      <w:r w:rsidRPr="00CC1A55">
        <w:rPr>
          <w:b/>
          <w:bCs/>
        </w:rPr>
        <w:t>gant</w:t>
      </w:r>
    </w:p>
    <w:p w14:paraId="0EA9FD0D" w14:textId="77777777" w:rsidR="00CC1A55" w:rsidRPr="00CC1A55" w:rsidRDefault="00CC1A55" w:rsidP="00CC1A55">
      <w:r w:rsidRPr="00CC1A55">
        <w:t xml:space="preserve">Le code asynchrone </w:t>
      </w:r>
      <w:r w:rsidRPr="00CC1A55">
        <w:rPr>
          <w:b/>
          <w:bCs/>
        </w:rPr>
        <w:t>ressemble au synchrone</w:t>
      </w:r>
      <w:r w:rsidRPr="00CC1A55">
        <w:t>, mais reste non bloquant.</w:t>
      </w:r>
    </w:p>
    <w:p w14:paraId="2A5D8C21" w14:textId="77777777" w:rsidR="00CC1A55" w:rsidRPr="00CC1A55" w:rsidRDefault="00CC1A55" w:rsidP="00CC1A55">
      <w:proofErr w:type="spellStart"/>
      <w:proofErr w:type="gramStart"/>
      <w:r w:rsidRPr="00CC1A55">
        <w:t>const</w:t>
      </w:r>
      <w:proofErr w:type="spellEnd"/>
      <w:proofErr w:type="gramEnd"/>
      <w:r w:rsidRPr="00CC1A55">
        <w:t xml:space="preserve"> </w:t>
      </w:r>
      <w:proofErr w:type="spellStart"/>
      <w:r w:rsidRPr="00CC1A55">
        <w:t>fs</w:t>
      </w:r>
      <w:proofErr w:type="spellEnd"/>
      <w:r w:rsidRPr="00CC1A55">
        <w:t xml:space="preserve"> = </w:t>
      </w:r>
      <w:proofErr w:type="spellStart"/>
      <w:r w:rsidRPr="00CC1A55">
        <w:t>require</w:t>
      </w:r>
      <w:proofErr w:type="spellEnd"/>
      <w:r w:rsidRPr="00CC1A55">
        <w:t>('</w:t>
      </w:r>
      <w:proofErr w:type="spellStart"/>
      <w:r w:rsidRPr="00CC1A55">
        <w:t>fs</w:t>
      </w:r>
      <w:proofErr w:type="spellEnd"/>
      <w:r w:rsidRPr="00CC1A55">
        <w:t>/promises');</w:t>
      </w:r>
    </w:p>
    <w:p w14:paraId="61D58E80" w14:textId="77777777" w:rsidR="00CC1A55" w:rsidRPr="00CC1A55" w:rsidRDefault="00CC1A55" w:rsidP="00CC1A55"/>
    <w:p w14:paraId="58C8AD66" w14:textId="77777777" w:rsidR="00CC1A55" w:rsidRPr="00CC1A55" w:rsidRDefault="00CC1A55" w:rsidP="00CC1A55">
      <w:proofErr w:type="spellStart"/>
      <w:proofErr w:type="gramStart"/>
      <w:r w:rsidRPr="00CC1A55">
        <w:t>async</w:t>
      </w:r>
      <w:proofErr w:type="spellEnd"/>
      <w:proofErr w:type="gramEnd"/>
      <w:r w:rsidRPr="00CC1A55">
        <w:t xml:space="preserve"> </w:t>
      </w:r>
      <w:proofErr w:type="spellStart"/>
      <w:r w:rsidRPr="00CC1A55">
        <w:t>function</w:t>
      </w:r>
      <w:proofErr w:type="spellEnd"/>
      <w:r w:rsidRPr="00CC1A55">
        <w:t xml:space="preserve"> </w:t>
      </w:r>
      <w:proofErr w:type="spellStart"/>
      <w:proofErr w:type="gramStart"/>
      <w:r w:rsidRPr="00CC1A55">
        <w:t>lireFichier</w:t>
      </w:r>
      <w:proofErr w:type="spellEnd"/>
      <w:r w:rsidRPr="00CC1A55">
        <w:t>(</w:t>
      </w:r>
      <w:proofErr w:type="gramEnd"/>
      <w:r w:rsidRPr="00CC1A55">
        <w:t>) {</w:t>
      </w:r>
    </w:p>
    <w:p w14:paraId="25B10749" w14:textId="77777777" w:rsidR="00CC1A55" w:rsidRPr="00CC1A55" w:rsidRDefault="00CC1A55" w:rsidP="00CC1A55">
      <w:r w:rsidRPr="00CC1A55">
        <w:t xml:space="preserve">    </w:t>
      </w:r>
      <w:proofErr w:type="spellStart"/>
      <w:proofErr w:type="gramStart"/>
      <w:r w:rsidRPr="00CC1A55">
        <w:t>try</w:t>
      </w:r>
      <w:proofErr w:type="spellEnd"/>
      <w:proofErr w:type="gramEnd"/>
      <w:r w:rsidRPr="00CC1A55">
        <w:t xml:space="preserve"> {</w:t>
      </w:r>
    </w:p>
    <w:p w14:paraId="13713E35" w14:textId="77777777" w:rsidR="00CC1A55" w:rsidRPr="00CC1A55" w:rsidRDefault="00CC1A55" w:rsidP="00CC1A55">
      <w:r w:rsidRPr="00CC1A55">
        <w:t xml:space="preserve">        </w:t>
      </w:r>
      <w:proofErr w:type="spellStart"/>
      <w:proofErr w:type="gramStart"/>
      <w:r w:rsidRPr="00CC1A55">
        <w:t>const</w:t>
      </w:r>
      <w:proofErr w:type="spellEnd"/>
      <w:proofErr w:type="gramEnd"/>
      <w:r w:rsidRPr="00CC1A55">
        <w:t xml:space="preserve"> data = </w:t>
      </w:r>
      <w:proofErr w:type="spellStart"/>
      <w:r w:rsidRPr="00CC1A55">
        <w:t>await</w:t>
      </w:r>
      <w:proofErr w:type="spellEnd"/>
      <w:r w:rsidRPr="00CC1A55">
        <w:t xml:space="preserve"> </w:t>
      </w:r>
      <w:proofErr w:type="spellStart"/>
      <w:proofErr w:type="gramStart"/>
      <w:r w:rsidRPr="00CC1A55">
        <w:t>fs.readFile</w:t>
      </w:r>
      <w:proofErr w:type="spellEnd"/>
      <w:proofErr w:type="gramEnd"/>
      <w:r w:rsidRPr="00CC1A55">
        <w:t>('file.txt', 'utf8');</w:t>
      </w:r>
    </w:p>
    <w:p w14:paraId="7A6C440D" w14:textId="77777777" w:rsidR="00CC1A55" w:rsidRPr="00CC1A55" w:rsidRDefault="00CC1A55" w:rsidP="00CC1A55">
      <w:r w:rsidRPr="00CC1A55">
        <w:t xml:space="preserve">        </w:t>
      </w:r>
      <w:proofErr w:type="gramStart"/>
      <w:r w:rsidRPr="00CC1A55">
        <w:t>console.log(</w:t>
      </w:r>
      <w:proofErr w:type="gramEnd"/>
      <w:r w:rsidRPr="00CC1A55">
        <w:t>'STYLE 4 (</w:t>
      </w:r>
      <w:proofErr w:type="spellStart"/>
      <w:r w:rsidRPr="00CC1A55">
        <w:t>Async</w:t>
      </w:r>
      <w:proofErr w:type="spellEnd"/>
      <w:r w:rsidRPr="00CC1A55">
        <w:t>/</w:t>
      </w:r>
      <w:proofErr w:type="spellStart"/>
      <w:r w:rsidRPr="00CC1A55">
        <w:t>Await</w:t>
      </w:r>
      <w:proofErr w:type="spellEnd"/>
      <w:r w:rsidRPr="00CC1A55">
        <w:t>):', data);</w:t>
      </w:r>
    </w:p>
    <w:p w14:paraId="267BADE5" w14:textId="77777777" w:rsidR="00CC1A55" w:rsidRPr="00CC1A55" w:rsidRDefault="00CC1A55" w:rsidP="00CC1A55">
      <w:r w:rsidRPr="00CC1A55">
        <w:t xml:space="preserve">    } catch (</w:t>
      </w:r>
      <w:proofErr w:type="spellStart"/>
      <w:r w:rsidRPr="00CC1A55">
        <w:t>err</w:t>
      </w:r>
      <w:proofErr w:type="spellEnd"/>
      <w:r w:rsidRPr="00CC1A55">
        <w:t>) {</w:t>
      </w:r>
    </w:p>
    <w:p w14:paraId="71CAF7BD" w14:textId="77777777" w:rsidR="00CC1A55" w:rsidRPr="00CC1A55" w:rsidRDefault="00CC1A55" w:rsidP="00CC1A55">
      <w:r w:rsidRPr="00CC1A55">
        <w:t xml:space="preserve">        </w:t>
      </w:r>
      <w:proofErr w:type="spellStart"/>
      <w:proofErr w:type="gramStart"/>
      <w:r w:rsidRPr="00CC1A55">
        <w:t>console.error</w:t>
      </w:r>
      <w:proofErr w:type="spellEnd"/>
      <w:proofErr w:type="gramEnd"/>
      <w:r w:rsidRPr="00CC1A55">
        <w:t xml:space="preserve">('ERREUR:', </w:t>
      </w:r>
      <w:proofErr w:type="spellStart"/>
      <w:proofErr w:type="gramStart"/>
      <w:r w:rsidRPr="00CC1A55">
        <w:t>err.message</w:t>
      </w:r>
      <w:proofErr w:type="spellEnd"/>
      <w:proofErr w:type="gramEnd"/>
      <w:r w:rsidRPr="00CC1A55">
        <w:t>);</w:t>
      </w:r>
    </w:p>
    <w:p w14:paraId="128F0DCA" w14:textId="77777777" w:rsidR="00CC1A55" w:rsidRPr="00CC1A55" w:rsidRDefault="00CC1A55" w:rsidP="00CC1A55">
      <w:r w:rsidRPr="00CC1A55">
        <w:t xml:space="preserve">    }</w:t>
      </w:r>
    </w:p>
    <w:p w14:paraId="1510C93D" w14:textId="77777777" w:rsidR="00CC1A55" w:rsidRPr="00CC1A55" w:rsidRDefault="00CC1A55" w:rsidP="00CC1A55">
      <w:r w:rsidRPr="00CC1A55">
        <w:t>}</w:t>
      </w:r>
    </w:p>
    <w:p w14:paraId="4004EE3F" w14:textId="77777777" w:rsidR="00CC1A55" w:rsidRPr="00CC1A55" w:rsidRDefault="00CC1A55" w:rsidP="00CC1A55"/>
    <w:p w14:paraId="1834AC7F" w14:textId="77777777" w:rsidR="00CC1A55" w:rsidRPr="00CC1A55" w:rsidRDefault="00CC1A55" w:rsidP="00CC1A55">
      <w:proofErr w:type="spellStart"/>
      <w:proofErr w:type="gramStart"/>
      <w:r w:rsidRPr="00CC1A55">
        <w:t>lireFichier</w:t>
      </w:r>
      <w:proofErr w:type="spellEnd"/>
      <w:r w:rsidRPr="00CC1A55">
        <w:t>(</w:t>
      </w:r>
      <w:proofErr w:type="gramEnd"/>
      <w:r w:rsidRPr="00CC1A55">
        <w:t>);</w:t>
      </w:r>
    </w:p>
    <w:p w14:paraId="37CA5429" w14:textId="77777777" w:rsidR="00CC1A55" w:rsidRPr="00CC1A55" w:rsidRDefault="00CC1A55" w:rsidP="00CC1A55">
      <w:pPr>
        <w:numPr>
          <w:ilvl w:val="0"/>
          <w:numId w:val="4"/>
        </w:numPr>
        <w:rPr>
          <w:lang w:val="en-CA"/>
        </w:rPr>
      </w:pPr>
      <w:r w:rsidRPr="00CC1A55">
        <w:rPr>
          <w:rFonts w:ascii="Segoe UI Emoji" w:hAnsi="Segoe UI Emoji" w:cs="Segoe UI Emoji"/>
          <w:lang w:val="en-CA"/>
        </w:rPr>
        <w:t>✅</w:t>
      </w:r>
      <w:r w:rsidRPr="00CC1A55">
        <w:rPr>
          <w:lang w:val="en-CA"/>
        </w:rPr>
        <w:t xml:space="preserve"> </w:t>
      </w:r>
      <w:proofErr w:type="spellStart"/>
      <w:r w:rsidRPr="00CC1A55">
        <w:rPr>
          <w:lang w:val="en-CA"/>
        </w:rPr>
        <w:t>Lisible</w:t>
      </w:r>
      <w:proofErr w:type="spellEnd"/>
      <w:r w:rsidRPr="00CC1A55">
        <w:rPr>
          <w:lang w:val="en-CA"/>
        </w:rPr>
        <w:t xml:space="preserve">, </w:t>
      </w:r>
      <w:proofErr w:type="spellStart"/>
      <w:r w:rsidRPr="00CC1A55">
        <w:rPr>
          <w:lang w:val="en-CA"/>
        </w:rPr>
        <w:t>clair</w:t>
      </w:r>
      <w:proofErr w:type="spellEnd"/>
      <w:r w:rsidRPr="00CC1A55">
        <w:rPr>
          <w:lang w:val="en-CA"/>
        </w:rPr>
        <w:t xml:space="preserve">, facile à </w:t>
      </w:r>
      <w:proofErr w:type="spellStart"/>
      <w:r w:rsidRPr="00CC1A55">
        <w:rPr>
          <w:lang w:val="en-CA"/>
        </w:rPr>
        <w:t>maintenir</w:t>
      </w:r>
      <w:proofErr w:type="spellEnd"/>
    </w:p>
    <w:p w14:paraId="680B826F" w14:textId="77777777" w:rsidR="00CC1A55" w:rsidRPr="00CC1A55" w:rsidRDefault="00CC1A55" w:rsidP="00CC1A55">
      <w:pPr>
        <w:numPr>
          <w:ilvl w:val="0"/>
          <w:numId w:val="4"/>
        </w:numPr>
        <w:rPr>
          <w:lang w:val="en-CA"/>
        </w:rPr>
      </w:pPr>
      <w:r w:rsidRPr="00CC1A55">
        <w:rPr>
          <w:rFonts w:ascii="Segoe UI Emoji" w:hAnsi="Segoe UI Emoji" w:cs="Segoe UI Emoji"/>
          <w:lang w:val="en-CA"/>
        </w:rPr>
        <w:t>✅</w:t>
      </w:r>
      <w:r w:rsidRPr="00CC1A55">
        <w:rPr>
          <w:lang w:val="en-CA"/>
        </w:rPr>
        <w:t xml:space="preserve"> </w:t>
      </w:r>
      <w:proofErr w:type="spellStart"/>
      <w:r w:rsidRPr="00CC1A55">
        <w:rPr>
          <w:lang w:val="en-CA"/>
        </w:rPr>
        <w:t>Privilégié</w:t>
      </w:r>
      <w:proofErr w:type="spellEnd"/>
      <w:r w:rsidRPr="00CC1A55">
        <w:rPr>
          <w:lang w:val="en-CA"/>
        </w:rPr>
        <w:t xml:space="preserve"> dans Node.js </w:t>
      </w:r>
      <w:proofErr w:type="spellStart"/>
      <w:r w:rsidRPr="00CC1A55">
        <w:rPr>
          <w:lang w:val="en-CA"/>
        </w:rPr>
        <w:t>moderne</w:t>
      </w:r>
      <w:proofErr w:type="spellEnd"/>
    </w:p>
    <w:p w14:paraId="1C97B87D" w14:textId="77777777" w:rsidR="00CC1A55" w:rsidRPr="00CC1A55" w:rsidRDefault="00CC1A55" w:rsidP="00CC1A55">
      <w:r w:rsidRPr="00CC1A55">
        <w:rPr>
          <w:b/>
          <w:bCs/>
        </w:rPr>
        <w:t>Exercice :</w:t>
      </w:r>
      <w:r w:rsidRPr="00CC1A55">
        <w:br/>
        <w:t xml:space="preserve">Créer une fonction </w:t>
      </w:r>
      <w:proofErr w:type="spellStart"/>
      <w:r w:rsidRPr="00CC1A55">
        <w:t>async</w:t>
      </w:r>
      <w:proofErr w:type="spellEnd"/>
      <w:r w:rsidRPr="00CC1A55">
        <w:t xml:space="preserve"> qui lit </w:t>
      </w:r>
      <w:r w:rsidRPr="00CC1A55">
        <w:rPr>
          <w:b/>
          <w:bCs/>
        </w:rPr>
        <w:t>3 fichiers</w:t>
      </w:r>
      <w:r w:rsidRPr="00CC1A55">
        <w:t xml:space="preserve"> et affiche leur contenu. Ajoute une petite pause artificielle avec </w:t>
      </w:r>
      <w:proofErr w:type="spellStart"/>
      <w:r w:rsidRPr="00CC1A55">
        <w:t>setTimeout</w:t>
      </w:r>
      <w:proofErr w:type="spellEnd"/>
      <w:r w:rsidRPr="00CC1A55">
        <w:t xml:space="preserve"> pour mieux visualiser l’asynchronisme.</w:t>
      </w:r>
    </w:p>
    <w:p w14:paraId="038D56ED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pict w14:anchorId="09B601CF">
          <v:rect id="_x0000_i1089" style="width:0;height:1.5pt" o:hralign="center" o:hrstd="t" o:hr="t" fillcolor="#a0a0a0" stroked="f"/>
        </w:pict>
      </w:r>
    </w:p>
    <w:p w14:paraId="604C6876" w14:textId="77777777" w:rsidR="00CC1A55" w:rsidRPr="00CC1A55" w:rsidRDefault="00CC1A55" w:rsidP="00CC1A55">
      <w:pPr>
        <w:rPr>
          <w:b/>
          <w:bCs/>
        </w:rPr>
      </w:pPr>
      <w:r w:rsidRPr="00CC1A55">
        <w:rPr>
          <w:rFonts w:ascii="Segoe UI Emoji" w:hAnsi="Segoe UI Emoji" w:cs="Segoe UI Emoji"/>
          <w:b/>
          <w:bCs/>
          <w:lang w:val="en-CA"/>
        </w:rPr>
        <w:t>🏆</w:t>
      </w:r>
      <w:r w:rsidRPr="00CC1A55">
        <w:rPr>
          <w:b/>
          <w:bCs/>
        </w:rPr>
        <w:t xml:space="preserve"> Recommandation</w:t>
      </w:r>
    </w:p>
    <w:p w14:paraId="6E5050B4" w14:textId="77777777" w:rsidR="00CC1A55" w:rsidRPr="00CC1A55" w:rsidRDefault="00CC1A55" w:rsidP="00CC1A55">
      <w:r w:rsidRPr="00CC1A55">
        <w:rPr>
          <w:b/>
          <w:bCs/>
        </w:rPr>
        <w:lastRenderedPageBreak/>
        <w:t xml:space="preserve">Utiliser </w:t>
      </w:r>
      <w:proofErr w:type="spellStart"/>
      <w:r w:rsidRPr="00CC1A55">
        <w:rPr>
          <w:b/>
          <w:bCs/>
        </w:rPr>
        <w:t>async</w:t>
      </w:r>
      <w:proofErr w:type="spellEnd"/>
      <w:r w:rsidRPr="00CC1A55">
        <w:rPr>
          <w:b/>
          <w:bCs/>
        </w:rPr>
        <w:t>/</w:t>
      </w:r>
      <w:proofErr w:type="spellStart"/>
      <w:r w:rsidRPr="00CC1A55">
        <w:rPr>
          <w:b/>
          <w:bCs/>
        </w:rPr>
        <w:t>await</w:t>
      </w:r>
      <w:proofErr w:type="spellEnd"/>
      <w:r w:rsidRPr="00CC1A55">
        <w:rPr>
          <w:b/>
          <w:bCs/>
        </w:rPr>
        <w:t xml:space="preserve"> pour un code lisible et maintenable.</w:t>
      </w:r>
      <w:r w:rsidRPr="00CC1A55">
        <w:br/>
        <w:t>Le style callback reste intéressant pour comprendre l’historique et certaines bibliothèques anciennes.</w:t>
      </w:r>
    </w:p>
    <w:p w14:paraId="1A35016E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pict w14:anchorId="26702783">
          <v:rect id="_x0000_i1090" style="width:0;height:1.5pt" o:hralign="center" o:hrstd="t" o:hr="t" fillcolor="#a0a0a0" stroked="f"/>
        </w:pict>
      </w:r>
    </w:p>
    <w:p w14:paraId="7E848C22" w14:textId="77777777" w:rsidR="00CC1A55" w:rsidRPr="00CC1A55" w:rsidRDefault="00CC1A55" w:rsidP="00CC1A55">
      <w:pPr>
        <w:rPr>
          <w:b/>
          <w:bCs/>
        </w:rPr>
      </w:pPr>
      <w:r w:rsidRPr="00CC1A55">
        <w:rPr>
          <w:rFonts w:ascii="Segoe UI Emoji" w:hAnsi="Segoe UI Emoji" w:cs="Segoe UI Emoji"/>
          <w:b/>
          <w:bCs/>
          <w:lang w:val="en-CA"/>
        </w:rPr>
        <w:t>🔄</w:t>
      </w:r>
      <w:r w:rsidRPr="00CC1A55">
        <w:rPr>
          <w:b/>
          <w:bCs/>
        </w:rPr>
        <w:t xml:space="preserve"> </w:t>
      </w:r>
      <w:proofErr w:type="spellStart"/>
      <w:r w:rsidRPr="00CC1A55">
        <w:rPr>
          <w:b/>
          <w:bCs/>
        </w:rPr>
        <w:t>Event</w:t>
      </w:r>
      <w:proofErr w:type="spellEnd"/>
      <w:r w:rsidRPr="00CC1A55">
        <w:rPr>
          <w:b/>
          <w:bCs/>
        </w:rPr>
        <w:t xml:space="preserve"> Loop - Le Cœur de Node.js</w:t>
      </w:r>
    </w:p>
    <w:p w14:paraId="3E00F6E1" w14:textId="77777777" w:rsidR="00CC1A55" w:rsidRPr="00CC1A55" w:rsidRDefault="00CC1A55" w:rsidP="00CC1A55">
      <w:r w:rsidRPr="00CC1A55">
        <w:t>Node.js peut gérer plusieurs opérations en même temps grâce à l’</w:t>
      </w:r>
      <w:proofErr w:type="spellStart"/>
      <w:r w:rsidRPr="00CC1A55">
        <w:rPr>
          <w:b/>
          <w:bCs/>
        </w:rPr>
        <w:t>Event</w:t>
      </w:r>
      <w:proofErr w:type="spellEnd"/>
      <w:r w:rsidRPr="00CC1A55">
        <w:rPr>
          <w:b/>
          <w:bCs/>
        </w:rPr>
        <w:t xml:space="preserve"> Loop</w:t>
      </w:r>
      <w:r w:rsidRPr="00CC1A55">
        <w:t>.</w:t>
      </w:r>
    </w:p>
    <w:p w14:paraId="460BD966" w14:textId="77777777" w:rsidR="00CC1A55" w:rsidRPr="00CC1A55" w:rsidRDefault="00CC1A55" w:rsidP="00CC1A55">
      <w:pPr>
        <w:numPr>
          <w:ilvl w:val="0"/>
          <w:numId w:val="5"/>
        </w:numPr>
      </w:pPr>
      <w:r w:rsidRPr="00CC1A55">
        <w:rPr>
          <w:b/>
          <w:bCs/>
        </w:rPr>
        <w:t>Call Stack</w:t>
      </w:r>
      <w:r w:rsidRPr="00CC1A55">
        <w:t xml:space="preserve"> : exécute le code synchrone</w:t>
      </w:r>
    </w:p>
    <w:p w14:paraId="4F9FF8B8" w14:textId="77777777" w:rsidR="00CC1A55" w:rsidRPr="00CC1A55" w:rsidRDefault="00CC1A55" w:rsidP="00CC1A55">
      <w:pPr>
        <w:numPr>
          <w:ilvl w:val="0"/>
          <w:numId w:val="5"/>
        </w:numPr>
      </w:pPr>
      <w:proofErr w:type="spellStart"/>
      <w:r w:rsidRPr="00CC1A55">
        <w:rPr>
          <w:b/>
          <w:bCs/>
        </w:rPr>
        <w:t>Task</w:t>
      </w:r>
      <w:proofErr w:type="spellEnd"/>
      <w:r w:rsidRPr="00CC1A55">
        <w:rPr>
          <w:b/>
          <w:bCs/>
        </w:rPr>
        <w:t xml:space="preserve"> Queue</w:t>
      </w:r>
      <w:r w:rsidRPr="00CC1A55">
        <w:t xml:space="preserve"> : contient les callbacks prêts à être exécutés</w:t>
      </w:r>
    </w:p>
    <w:p w14:paraId="47157C71" w14:textId="77777777" w:rsidR="00CC1A55" w:rsidRPr="00CC1A55" w:rsidRDefault="00CC1A55" w:rsidP="00CC1A55">
      <w:pPr>
        <w:numPr>
          <w:ilvl w:val="0"/>
          <w:numId w:val="5"/>
        </w:numPr>
      </w:pPr>
      <w:proofErr w:type="spellStart"/>
      <w:r w:rsidRPr="00CC1A55">
        <w:rPr>
          <w:b/>
          <w:bCs/>
        </w:rPr>
        <w:t>Event</w:t>
      </w:r>
      <w:proofErr w:type="spellEnd"/>
      <w:r w:rsidRPr="00CC1A55">
        <w:rPr>
          <w:b/>
          <w:bCs/>
        </w:rPr>
        <w:t xml:space="preserve"> Loop</w:t>
      </w:r>
      <w:r w:rsidRPr="00CC1A55">
        <w:t xml:space="preserve"> : surveille la call stack et exécute les tâches en attente</w:t>
      </w:r>
    </w:p>
    <w:p w14:paraId="1E53CD79" w14:textId="77777777" w:rsidR="00CC1A55" w:rsidRPr="00CC1A55" w:rsidRDefault="00CC1A55" w:rsidP="00CC1A55">
      <w:r w:rsidRPr="00CC1A55">
        <w:rPr>
          <w:b/>
          <w:bCs/>
        </w:rPr>
        <w:t>Exemple :</w:t>
      </w:r>
    </w:p>
    <w:p w14:paraId="0FFE6D4E" w14:textId="77777777" w:rsidR="00CC1A55" w:rsidRPr="00CC1A55" w:rsidRDefault="00CC1A55" w:rsidP="00CC1A55">
      <w:proofErr w:type="gramStart"/>
      <w:r w:rsidRPr="00CC1A55">
        <w:t>console.log(</w:t>
      </w:r>
      <w:proofErr w:type="gramEnd"/>
      <w:r w:rsidRPr="00CC1A55">
        <w:t>'1 - Début');</w:t>
      </w:r>
    </w:p>
    <w:p w14:paraId="2EB414B7" w14:textId="77777777" w:rsidR="00CC1A55" w:rsidRPr="00CC1A55" w:rsidRDefault="00CC1A55" w:rsidP="00CC1A55"/>
    <w:p w14:paraId="4D8B7FFB" w14:textId="77777777" w:rsidR="00CC1A55" w:rsidRPr="00CC1A55" w:rsidRDefault="00CC1A55" w:rsidP="00CC1A55">
      <w:pPr>
        <w:rPr>
          <w:lang w:val="en-CA"/>
        </w:rPr>
      </w:pPr>
      <w:proofErr w:type="spellStart"/>
      <w:proofErr w:type="gramStart"/>
      <w:r w:rsidRPr="00CC1A55">
        <w:rPr>
          <w:lang w:val="en-CA"/>
        </w:rPr>
        <w:t>setTimeout</w:t>
      </w:r>
      <w:proofErr w:type="spellEnd"/>
      <w:r w:rsidRPr="00CC1A55">
        <w:rPr>
          <w:lang w:val="en-CA"/>
        </w:rPr>
        <w:t>(</w:t>
      </w:r>
      <w:proofErr w:type="gramEnd"/>
      <w:r w:rsidRPr="00CC1A55">
        <w:rPr>
          <w:lang w:val="en-CA"/>
        </w:rPr>
        <w:t>() =&gt; {</w:t>
      </w:r>
    </w:p>
    <w:p w14:paraId="7BB98F4E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</w:t>
      </w:r>
      <w:proofErr w:type="gramStart"/>
      <w:r w:rsidRPr="00CC1A55">
        <w:rPr>
          <w:lang w:val="en-CA"/>
        </w:rPr>
        <w:t>console.log(</w:t>
      </w:r>
      <w:proofErr w:type="gramEnd"/>
      <w:r w:rsidRPr="00CC1A55">
        <w:rPr>
          <w:lang w:val="en-CA"/>
        </w:rPr>
        <w:t>'2 - Timeout'</w:t>
      </w:r>
      <w:proofErr w:type="gramStart"/>
      <w:r w:rsidRPr="00CC1A55">
        <w:rPr>
          <w:lang w:val="en-CA"/>
        </w:rPr>
        <w:t>);</w:t>
      </w:r>
      <w:proofErr w:type="gramEnd"/>
    </w:p>
    <w:p w14:paraId="18BB9C59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>}, 0</w:t>
      </w:r>
      <w:proofErr w:type="gramStart"/>
      <w:r w:rsidRPr="00CC1A55">
        <w:rPr>
          <w:lang w:val="en-CA"/>
        </w:rPr>
        <w:t>);</w:t>
      </w:r>
      <w:proofErr w:type="gramEnd"/>
    </w:p>
    <w:p w14:paraId="7069C34B" w14:textId="77777777" w:rsidR="00CC1A55" w:rsidRPr="00CC1A55" w:rsidRDefault="00CC1A55" w:rsidP="00CC1A55">
      <w:pPr>
        <w:rPr>
          <w:lang w:val="en-CA"/>
        </w:rPr>
      </w:pPr>
    </w:p>
    <w:p w14:paraId="24760098" w14:textId="77777777" w:rsidR="00CC1A55" w:rsidRPr="00CC1A55" w:rsidRDefault="00CC1A55" w:rsidP="00CC1A55">
      <w:pPr>
        <w:rPr>
          <w:lang w:val="en-CA"/>
        </w:rPr>
      </w:pPr>
      <w:proofErr w:type="spellStart"/>
      <w:r w:rsidRPr="00CC1A55">
        <w:rPr>
          <w:lang w:val="en-CA"/>
        </w:rPr>
        <w:t>Promise.resolve</w:t>
      </w:r>
      <w:proofErr w:type="spellEnd"/>
      <w:r w:rsidRPr="00CC1A55">
        <w:rPr>
          <w:lang w:val="en-CA"/>
        </w:rPr>
        <w:t>(</w:t>
      </w:r>
      <w:proofErr w:type="gramStart"/>
      <w:r w:rsidRPr="00CC1A55">
        <w:rPr>
          <w:lang w:val="en-CA"/>
        </w:rPr>
        <w:t>).then</w:t>
      </w:r>
      <w:proofErr w:type="gramEnd"/>
      <w:r w:rsidRPr="00CC1A55">
        <w:rPr>
          <w:lang w:val="en-CA"/>
        </w:rPr>
        <w:t>(() =&gt; {</w:t>
      </w:r>
    </w:p>
    <w:p w14:paraId="5E0193DE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</w:t>
      </w:r>
      <w:proofErr w:type="gramStart"/>
      <w:r w:rsidRPr="00CC1A55">
        <w:rPr>
          <w:lang w:val="en-CA"/>
        </w:rPr>
        <w:t>console.log(</w:t>
      </w:r>
      <w:proofErr w:type="gramEnd"/>
      <w:r w:rsidRPr="00CC1A55">
        <w:rPr>
          <w:lang w:val="en-CA"/>
        </w:rPr>
        <w:t>'3 - Promise'</w:t>
      </w:r>
      <w:proofErr w:type="gramStart"/>
      <w:r w:rsidRPr="00CC1A55">
        <w:rPr>
          <w:lang w:val="en-CA"/>
        </w:rPr>
        <w:t>);</w:t>
      </w:r>
      <w:proofErr w:type="gramEnd"/>
    </w:p>
    <w:p w14:paraId="7D92A4E1" w14:textId="77777777" w:rsidR="00CC1A55" w:rsidRPr="00CC1A55" w:rsidRDefault="00CC1A55" w:rsidP="00CC1A55">
      <w:r w:rsidRPr="00CC1A55">
        <w:t>});</w:t>
      </w:r>
    </w:p>
    <w:p w14:paraId="7DCC47E4" w14:textId="77777777" w:rsidR="00CC1A55" w:rsidRPr="00CC1A55" w:rsidRDefault="00CC1A55" w:rsidP="00CC1A55"/>
    <w:p w14:paraId="20EEF549" w14:textId="77777777" w:rsidR="00CC1A55" w:rsidRPr="00CC1A55" w:rsidRDefault="00CC1A55" w:rsidP="00CC1A55">
      <w:proofErr w:type="gramStart"/>
      <w:r w:rsidRPr="00CC1A55">
        <w:t>console.log(</w:t>
      </w:r>
      <w:proofErr w:type="gramEnd"/>
      <w:r w:rsidRPr="00CC1A55">
        <w:t>'4 - Fin');</w:t>
      </w:r>
    </w:p>
    <w:p w14:paraId="0A44A3F3" w14:textId="77777777" w:rsidR="00CC1A55" w:rsidRPr="00CC1A55" w:rsidRDefault="00CC1A55" w:rsidP="00CC1A55">
      <w:r w:rsidRPr="00CC1A55">
        <w:rPr>
          <w:b/>
          <w:bCs/>
        </w:rPr>
        <w:t>Ordre d’affichage :</w:t>
      </w:r>
    </w:p>
    <w:p w14:paraId="06525E1F" w14:textId="77777777" w:rsidR="00CC1A55" w:rsidRPr="00CC1A55" w:rsidRDefault="00CC1A55" w:rsidP="00CC1A55">
      <w:r w:rsidRPr="00CC1A55">
        <w:t>1 - Début</w:t>
      </w:r>
    </w:p>
    <w:p w14:paraId="20F1919F" w14:textId="77777777" w:rsidR="00CC1A55" w:rsidRPr="00CC1A55" w:rsidRDefault="00CC1A55" w:rsidP="00CC1A55">
      <w:r w:rsidRPr="00CC1A55">
        <w:t>4 - Fin</w:t>
      </w:r>
    </w:p>
    <w:p w14:paraId="6E6C49BD" w14:textId="77777777" w:rsidR="00CC1A55" w:rsidRPr="00CC1A55" w:rsidRDefault="00CC1A55" w:rsidP="00CC1A55">
      <w:r w:rsidRPr="00CC1A55">
        <w:t>3 - Promise</w:t>
      </w:r>
    </w:p>
    <w:p w14:paraId="4B55D4B7" w14:textId="77777777" w:rsidR="00CC1A55" w:rsidRPr="00CC1A55" w:rsidRDefault="00CC1A55" w:rsidP="00CC1A55">
      <w:r w:rsidRPr="00CC1A55">
        <w:t>2 - Timeout</w:t>
      </w:r>
    </w:p>
    <w:p w14:paraId="36CE5077" w14:textId="77777777" w:rsidR="00CC1A55" w:rsidRPr="00CC1A55" w:rsidRDefault="00CC1A55" w:rsidP="00CC1A55">
      <w:r w:rsidRPr="00CC1A55">
        <w:rPr>
          <w:rFonts w:ascii="Segoe UI Emoji" w:hAnsi="Segoe UI Emoji" w:cs="Segoe UI Emoji"/>
          <w:lang w:val="en-CA"/>
        </w:rPr>
        <w:lastRenderedPageBreak/>
        <w:t>💡</w:t>
      </w:r>
      <w:r w:rsidRPr="00CC1A55">
        <w:t xml:space="preserve"> Les </w:t>
      </w:r>
      <w:r w:rsidRPr="00CC1A55">
        <w:rPr>
          <w:b/>
          <w:bCs/>
        </w:rPr>
        <w:t>Promises</w:t>
      </w:r>
      <w:r w:rsidRPr="00CC1A55">
        <w:t xml:space="preserve"> sont prioritaires par rapport aux </w:t>
      </w:r>
      <w:proofErr w:type="spellStart"/>
      <w:r w:rsidRPr="00CC1A55">
        <w:rPr>
          <w:b/>
          <w:bCs/>
        </w:rPr>
        <w:t>setTimeout</w:t>
      </w:r>
      <w:proofErr w:type="spellEnd"/>
      <w:r w:rsidRPr="00CC1A55">
        <w:t xml:space="preserve"> car elles utilisent la </w:t>
      </w:r>
      <w:r w:rsidRPr="00CC1A55">
        <w:rPr>
          <w:b/>
          <w:bCs/>
        </w:rPr>
        <w:t>micro-</w:t>
      </w:r>
      <w:proofErr w:type="spellStart"/>
      <w:r w:rsidRPr="00CC1A55">
        <w:rPr>
          <w:b/>
          <w:bCs/>
        </w:rPr>
        <w:t>task</w:t>
      </w:r>
      <w:proofErr w:type="spellEnd"/>
      <w:r w:rsidRPr="00CC1A55">
        <w:rPr>
          <w:b/>
          <w:bCs/>
        </w:rPr>
        <w:t xml:space="preserve"> queue</w:t>
      </w:r>
      <w:r w:rsidRPr="00CC1A55">
        <w:t>, qui a priorité sur la macro-</w:t>
      </w:r>
      <w:proofErr w:type="spellStart"/>
      <w:r w:rsidRPr="00CC1A55">
        <w:t>task</w:t>
      </w:r>
      <w:proofErr w:type="spellEnd"/>
      <w:r w:rsidRPr="00CC1A55">
        <w:t xml:space="preserve"> queue.</w:t>
      </w:r>
    </w:p>
    <w:p w14:paraId="23F1B2DC" w14:textId="77777777" w:rsidR="00CC1A55" w:rsidRPr="00CC1A55" w:rsidRDefault="00CC1A55" w:rsidP="00CC1A55">
      <w:r w:rsidRPr="00CC1A55">
        <w:rPr>
          <w:b/>
          <w:bCs/>
        </w:rPr>
        <w:t>Exercice :</w:t>
      </w:r>
      <w:r w:rsidRPr="00CC1A55">
        <w:br/>
        <w:t>Créer un script avec :</w:t>
      </w:r>
    </w:p>
    <w:p w14:paraId="0A675C4B" w14:textId="77777777" w:rsidR="00CC1A55" w:rsidRPr="00CC1A55" w:rsidRDefault="00CC1A55" w:rsidP="00CC1A55">
      <w:pPr>
        <w:numPr>
          <w:ilvl w:val="0"/>
          <w:numId w:val="6"/>
        </w:numPr>
        <w:rPr>
          <w:lang w:val="en-CA"/>
        </w:rPr>
      </w:pPr>
      <w:r w:rsidRPr="00CC1A55">
        <w:rPr>
          <w:lang w:val="en-CA"/>
        </w:rPr>
        <w:t xml:space="preserve">un </w:t>
      </w:r>
      <w:proofErr w:type="spellStart"/>
      <w:r w:rsidRPr="00CC1A55">
        <w:rPr>
          <w:lang w:val="en-CA"/>
        </w:rPr>
        <w:t>setTimeout</w:t>
      </w:r>
      <w:proofErr w:type="spellEnd"/>
    </w:p>
    <w:p w14:paraId="3A4C6FD4" w14:textId="77777777" w:rsidR="00CC1A55" w:rsidRPr="00CC1A55" w:rsidRDefault="00CC1A55" w:rsidP="00CC1A55">
      <w:pPr>
        <w:numPr>
          <w:ilvl w:val="0"/>
          <w:numId w:val="6"/>
        </w:numPr>
        <w:rPr>
          <w:lang w:val="en-CA"/>
        </w:rPr>
      </w:pPr>
      <w:r w:rsidRPr="00CC1A55">
        <w:rPr>
          <w:lang w:val="en-CA"/>
        </w:rPr>
        <w:t xml:space="preserve">un </w:t>
      </w:r>
      <w:proofErr w:type="spellStart"/>
      <w:r w:rsidRPr="00CC1A55">
        <w:rPr>
          <w:lang w:val="en-CA"/>
        </w:rPr>
        <w:t>Promise.resolve</w:t>
      </w:r>
      <w:proofErr w:type="spellEnd"/>
      <w:r w:rsidRPr="00CC1A55">
        <w:rPr>
          <w:lang w:val="en-CA"/>
        </w:rPr>
        <w:t>(</w:t>
      </w:r>
      <w:proofErr w:type="gramStart"/>
      <w:r w:rsidRPr="00CC1A55">
        <w:rPr>
          <w:lang w:val="en-CA"/>
        </w:rPr>
        <w:t>).then</w:t>
      </w:r>
      <w:proofErr w:type="gramEnd"/>
      <w:r w:rsidRPr="00CC1A55">
        <w:rPr>
          <w:lang w:val="en-CA"/>
        </w:rPr>
        <w:t>()</w:t>
      </w:r>
    </w:p>
    <w:p w14:paraId="216AF5E7" w14:textId="77777777" w:rsidR="00CC1A55" w:rsidRPr="00CC1A55" w:rsidRDefault="00CC1A55" w:rsidP="00CC1A55">
      <w:pPr>
        <w:numPr>
          <w:ilvl w:val="0"/>
          <w:numId w:val="6"/>
        </w:numPr>
      </w:pPr>
      <w:proofErr w:type="gramStart"/>
      <w:r w:rsidRPr="00CC1A55">
        <w:t>un</w:t>
      </w:r>
      <w:proofErr w:type="gramEnd"/>
      <w:r w:rsidRPr="00CC1A55">
        <w:t xml:space="preserve"> </w:t>
      </w:r>
      <w:proofErr w:type="gramStart"/>
      <w:r w:rsidRPr="00CC1A55">
        <w:t>console.log(</w:t>
      </w:r>
      <w:proofErr w:type="gramEnd"/>
      <w:r w:rsidRPr="00CC1A55">
        <w:t>)</w:t>
      </w:r>
      <w:r w:rsidRPr="00CC1A55">
        <w:br/>
        <w:t>Fais différentes combinaisons et note l’ordre d’exécution.</w:t>
      </w:r>
    </w:p>
    <w:p w14:paraId="1F686940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pict w14:anchorId="37A880BE">
          <v:rect id="_x0000_i1091" style="width:0;height:1.5pt" o:hralign="center" o:hrstd="t" o:hr="t" fillcolor="#a0a0a0" stroked="f"/>
        </w:pict>
      </w:r>
    </w:p>
    <w:p w14:paraId="039A76EC" w14:textId="77777777" w:rsidR="00CC1A55" w:rsidRPr="00CC1A55" w:rsidRDefault="00CC1A55" w:rsidP="00CC1A55">
      <w:r w:rsidRPr="00CC1A55">
        <w:t xml:space="preserve">Si tu veux, je peux te créer </w:t>
      </w:r>
      <w:r w:rsidRPr="00CC1A55">
        <w:rPr>
          <w:b/>
          <w:bCs/>
        </w:rPr>
        <w:t>un tableau résumé + un mini diagramme de l’</w:t>
      </w:r>
      <w:proofErr w:type="spellStart"/>
      <w:r w:rsidRPr="00CC1A55">
        <w:rPr>
          <w:b/>
          <w:bCs/>
        </w:rPr>
        <w:t>Event</w:t>
      </w:r>
      <w:proofErr w:type="spellEnd"/>
      <w:r w:rsidRPr="00CC1A55">
        <w:rPr>
          <w:b/>
          <w:bCs/>
        </w:rPr>
        <w:t xml:space="preserve"> Loop</w:t>
      </w:r>
      <w:r w:rsidRPr="00CC1A55">
        <w:t xml:space="preserve"> pour que tes étudiants visualisent facilement les 4 styles et la priorité des tâches.</w:t>
      </w:r>
    </w:p>
    <w:p w14:paraId="57D0F7D3" w14:textId="77777777" w:rsidR="00CC1A55" w:rsidRPr="00CC1A55" w:rsidRDefault="00CC1A55" w:rsidP="00CC1A55">
      <w:r w:rsidRPr="00CC1A55">
        <w:t>Veux</w:t>
      </w:r>
      <w:r w:rsidRPr="00CC1A55">
        <w:noBreakHyphen/>
        <w:t>tu que je fasse ça ?</w:t>
      </w:r>
    </w:p>
    <w:p w14:paraId="06C04D6C" w14:textId="77777777" w:rsidR="00CC1A55" w:rsidRPr="00CC1A55" w:rsidRDefault="00CC1A55" w:rsidP="00CC1A55">
      <w:proofErr w:type="gramStart"/>
      <w:r w:rsidRPr="00CC1A55">
        <w:t>oui</w:t>
      </w:r>
      <w:proofErr w:type="gramEnd"/>
    </w:p>
    <w:p w14:paraId="1A66CDB3" w14:textId="77777777" w:rsidR="00CC1A55" w:rsidRPr="00CC1A55" w:rsidRDefault="00CC1A55" w:rsidP="00CC1A55">
      <w:r w:rsidRPr="00CC1A55">
        <w:t xml:space="preserve">Parfait ! Voici un </w:t>
      </w:r>
      <w:r w:rsidRPr="00CC1A55">
        <w:rPr>
          <w:b/>
          <w:bCs/>
        </w:rPr>
        <w:t>tableau résumé</w:t>
      </w:r>
      <w:r w:rsidRPr="00CC1A55">
        <w:t xml:space="preserve"> clair et un </w:t>
      </w:r>
      <w:r w:rsidRPr="00CC1A55">
        <w:rPr>
          <w:b/>
          <w:bCs/>
        </w:rPr>
        <w:t>diagramme simplifié de l’</w:t>
      </w:r>
      <w:proofErr w:type="spellStart"/>
      <w:r w:rsidRPr="00CC1A55">
        <w:rPr>
          <w:b/>
          <w:bCs/>
        </w:rPr>
        <w:t>Event</w:t>
      </w:r>
      <w:proofErr w:type="spellEnd"/>
      <w:r w:rsidRPr="00CC1A55">
        <w:rPr>
          <w:b/>
          <w:bCs/>
        </w:rPr>
        <w:t xml:space="preserve"> Loop</w:t>
      </w:r>
      <w:r w:rsidRPr="00CC1A55">
        <w:t xml:space="preserve"> pour que tes étudiants visualisent tout d’un coup d’œil.</w:t>
      </w:r>
    </w:p>
    <w:p w14:paraId="74EE1EF8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pict w14:anchorId="565FBCAF">
          <v:rect id="_x0000_i1092" style="width:0;height:1.5pt" o:hralign="center" o:hrstd="t" o:hr="t" fillcolor="#a0a0a0" stroked="f"/>
        </w:pict>
      </w:r>
    </w:p>
    <w:p w14:paraId="6E271337" w14:textId="77777777" w:rsidR="00CC1A55" w:rsidRPr="00CC1A55" w:rsidRDefault="00CC1A55" w:rsidP="00CC1A55">
      <w:pPr>
        <w:rPr>
          <w:b/>
          <w:bCs/>
        </w:rPr>
      </w:pPr>
      <w:r w:rsidRPr="00CC1A55">
        <w:rPr>
          <w:rFonts w:ascii="Segoe UI Emoji" w:hAnsi="Segoe UI Emoji" w:cs="Segoe UI Emoji"/>
          <w:b/>
          <w:bCs/>
          <w:lang w:val="en-CA"/>
        </w:rPr>
        <w:t>📊</w:t>
      </w:r>
      <w:r w:rsidRPr="00CC1A55">
        <w:rPr>
          <w:b/>
          <w:bCs/>
        </w:rPr>
        <w:t xml:space="preserve"> Tableau résumé des styles de programmation asynchrone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4220"/>
        <w:gridCol w:w="1470"/>
        <w:gridCol w:w="1169"/>
        <w:gridCol w:w="1267"/>
      </w:tblGrid>
      <w:tr w:rsidR="00CC1A55" w:rsidRPr="00CC1A55" w14:paraId="0D4053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92063" w14:textId="77777777" w:rsidR="00CC1A55" w:rsidRPr="00CC1A55" w:rsidRDefault="00CC1A55" w:rsidP="00CC1A55">
            <w:pPr>
              <w:rPr>
                <w:b/>
                <w:bCs/>
                <w:lang w:val="en-CA"/>
              </w:rPr>
            </w:pPr>
            <w:r w:rsidRPr="00CC1A55">
              <w:rPr>
                <w:b/>
                <w:bCs/>
                <w:lang w:val="en-CA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1AFC561A" w14:textId="77777777" w:rsidR="00CC1A55" w:rsidRPr="00CC1A55" w:rsidRDefault="00CC1A55" w:rsidP="00CC1A55">
            <w:pPr>
              <w:rPr>
                <w:b/>
                <w:bCs/>
                <w:lang w:val="en-CA"/>
              </w:rPr>
            </w:pPr>
            <w:proofErr w:type="spellStart"/>
            <w:r w:rsidRPr="00CC1A55">
              <w:rPr>
                <w:b/>
                <w:bCs/>
                <w:lang w:val="en-CA"/>
              </w:rPr>
              <w:t>Exemple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FD8B8" w14:textId="77777777" w:rsidR="00CC1A55" w:rsidRPr="00CC1A55" w:rsidRDefault="00CC1A55" w:rsidP="00CC1A55">
            <w:pPr>
              <w:rPr>
                <w:b/>
                <w:bCs/>
                <w:lang w:val="en-CA"/>
              </w:rPr>
            </w:pPr>
            <w:proofErr w:type="spellStart"/>
            <w:r w:rsidRPr="00CC1A55">
              <w:rPr>
                <w:b/>
                <w:bCs/>
                <w:lang w:val="en-CA"/>
              </w:rPr>
              <w:t>Lisibilité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9EA4E" w14:textId="77777777" w:rsidR="00CC1A55" w:rsidRPr="00CC1A55" w:rsidRDefault="00CC1A55" w:rsidP="00CC1A55">
            <w:pPr>
              <w:rPr>
                <w:b/>
                <w:bCs/>
                <w:lang w:val="en-CA"/>
              </w:rPr>
            </w:pPr>
            <w:proofErr w:type="spellStart"/>
            <w:proofErr w:type="gramStart"/>
            <w:r w:rsidRPr="00CC1A55">
              <w:rPr>
                <w:b/>
                <w:bCs/>
                <w:lang w:val="en-CA"/>
              </w:rPr>
              <w:t>Asynchrone</w:t>
            </w:r>
            <w:proofErr w:type="spellEnd"/>
            <w:r w:rsidRPr="00CC1A55">
              <w:rPr>
                <w:b/>
                <w:bCs/>
                <w:lang w:val="en-CA"/>
              </w:rPr>
              <w:t xml:space="preserve">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D8E758B" w14:textId="77777777" w:rsidR="00CC1A55" w:rsidRPr="00CC1A55" w:rsidRDefault="00CC1A55" w:rsidP="00CC1A55">
            <w:pPr>
              <w:rPr>
                <w:b/>
                <w:bCs/>
                <w:lang w:val="en-CA"/>
              </w:rPr>
            </w:pPr>
            <w:proofErr w:type="spellStart"/>
            <w:r w:rsidRPr="00CC1A55">
              <w:rPr>
                <w:b/>
                <w:bCs/>
                <w:lang w:val="en-CA"/>
              </w:rPr>
              <w:t>Risques</w:t>
            </w:r>
            <w:proofErr w:type="spellEnd"/>
            <w:r w:rsidRPr="00CC1A55">
              <w:rPr>
                <w:b/>
                <w:bCs/>
                <w:lang w:val="en-CA"/>
              </w:rPr>
              <w:t xml:space="preserve"> / Remarques</w:t>
            </w:r>
          </w:p>
        </w:tc>
      </w:tr>
      <w:tr w:rsidR="00CC1A55" w:rsidRPr="00CC1A55" w14:paraId="1983F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FEA39" w14:textId="77777777" w:rsidR="00CC1A55" w:rsidRPr="00CC1A55" w:rsidRDefault="00CC1A55" w:rsidP="00CC1A55">
            <w:pPr>
              <w:rPr>
                <w:lang w:val="en-CA"/>
              </w:rPr>
            </w:pPr>
            <w:proofErr w:type="spellStart"/>
            <w:r w:rsidRPr="00CC1A55">
              <w:rPr>
                <w:b/>
                <w:bCs/>
                <w:lang w:val="en-CA"/>
              </w:rPr>
              <w:t>Synchrone</w:t>
            </w:r>
            <w:proofErr w:type="spellEnd"/>
            <w:r w:rsidRPr="00CC1A55">
              <w:rPr>
                <w:b/>
                <w:bCs/>
                <w:lang w:val="en-CA"/>
              </w:rPr>
              <w:t xml:space="preserve"> (</w:t>
            </w:r>
            <w:proofErr w:type="spellStart"/>
            <w:r w:rsidRPr="00CC1A55">
              <w:rPr>
                <w:b/>
                <w:bCs/>
                <w:lang w:val="en-CA"/>
              </w:rPr>
              <w:t>Bloquant</w:t>
            </w:r>
            <w:proofErr w:type="spellEnd"/>
            <w:r w:rsidRPr="00CC1A55">
              <w:rPr>
                <w:b/>
                <w:bCs/>
                <w:lang w:val="en-C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89833F" w14:textId="77777777" w:rsidR="00CC1A55" w:rsidRPr="00CC1A55" w:rsidRDefault="00CC1A55" w:rsidP="00CC1A55">
            <w:pPr>
              <w:rPr>
                <w:lang w:val="en-CA"/>
              </w:rPr>
            </w:pPr>
            <w:proofErr w:type="spellStart"/>
            <w:proofErr w:type="gramStart"/>
            <w:r w:rsidRPr="00CC1A55">
              <w:rPr>
                <w:lang w:val="en-CA"/>
              </w:rPr>
              <w:t>fs.readFileSync</w:t>
            </w:r>
            <w:proofErr w:type="spellEnd"/>
            <w:proofErr w:type="gramEnd"/>
            <w:r w:rsidRPr="00CC1A55">
              <w:rPr>
                <w:lang w:val="en-CA"/>
              </w:rPr>
              <w:t>('file.txt', 'utf8')</w:t>
            </w:r>
          </w:p>
        </w:tc>
        <w:tc>
          <w:tcPr>
            <w:tcW w:w="0" w:type="auto"/>
            <w:vAlign w:val="center"/>
            <w:hideMark/>
          </w:tcPr>
          <w:p w14:paraId="6E7CC926" w14:textId="77777777" w:rsidR="00CC1A55" w:rsidRPr="00CC1A55" w:rsidRDefault="00CC1A55" w:rsidP="00CC1A55">
            <w:pPr>
              <w:rPr>
                <w:lang w:val="en-CA"/>
              </w:rPr>
            </w:pPr>
            <w:r w:rsidRPr="00CC1A55">
              <w:rPr>
                <w:rFonts w:ascii="Segoe UI Emoji" w:hAnsi="Segoe UI Emoji" w:cs="Segoe UI Emoji"/>
                <w:lang w:val="en-CA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443D98A9" w14:textId="77777777" w:rsidR="00CC1A55" w:rsidRPr="00CC1A55" w:rsidRDefault="00CC1A55" w:rsidP="00CC1A55">
            <w:pPr>
              <w:rPr>
                <w:lang w:val="en-CA"/>
              </w:rPr>
            </w:pPr>
            <w:r w:rsidRPr="00CC1A55">
              <w:rPr>
                <w:rFonts w:ascii="Segoe UI Emoji" w:hAnsi="Segoe UI Emoji" w:cs="Segoe UI Emoji"/>
                <w:lang w:val="en-CA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166DEE" w14:textId="77777777" w:rsidR="00CC1A55" w:rsidRPr="00CC1A55" w:rsidRDefault="00CC1A55" w:rsidP="00CC1A55">
            <w:r w:rsidRPr="00CC1A55">
              <w:t>Bloque le serveur, à éviter</w:t>
            </w:r>
          </w:p>
        </w:tc>
      </w:tr>
      <w:tr w:rsidR="00CC1A55" w:rsidRPr="00CC1A55" w14:paraId="541E5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3504C" w14:textId="77777777" w:rsidR="00CC1A55" w:rsidRPr="00CC1A55" w:rsidRDefault="00CC1A55" w:rsidP="00CC1A55">
            <w:pPr>
              <w:rPr>
                <w:lang w:val="en-CA"/>
              </w:rPr>
            </w:pPr>
            <w:r w:rsidRPr="00CC1A55">
              <w:rPr>
                <w:b/>
                <w:bCs/>
                <w:lang w:val="en-CA"/>
              </w:rPr>
              <w:t>Callback</w:t>
            </w:r>
          </w:p>
        </w:tc>
        <w:tc>
          <w:tcPr>
            <w:tcW w:w="0" w:type="auto"/>
            <w:vAlign w:val="center"/>
            <w:hideMark/>
          </w:tcPr>
          <w:p w14:paraId="46BC6D4B" w14:textId="77777777" w:rsidR="00CC1A55" w:rsidRPr="00CC1A55" w:rsidRDefault="00CC1A55" w:rsidP="00CC1A55">
            <w:pPr>
              <w:rPr>
                <w:lang w:val="en-CA"/>
              </w:rPr>
            </w:pPr>
            <w:proofErr w:type="spellStart"/>
            <w:proofErr w:type="gramStart"/>
            <w:r w:rsidRPr="00CC1A55">
              <w:rPr>
                <w:lang w:val="en-CA"/>
              </w:rPr>
              <w:t>fs.readFile</w:t>
            </w:r>
            <w:proofErr w:type="spellEnd"/>
            <w:proofErr w:type="gramEnd"/>
            <w:r w:rsidRPr="00CC1A55">
              <w:rPr>
                <w:lang w:val="en-CA"/>
              </w:rPr>
              <w:t>('file.txt', (err, data) =&gt; {...})</w:t>
            </w:r>
          </w:p>
        </w:tc>
        <w:tc>
          <w:tcPr>
            <w:tcW w:w="0" w:type="auto"/>
            <w:vAlign w:val="center"/>
            <w:hideMark/>
          </w:tcPr>
          <w:p w14:paraId="45B9AF7C" w14:textId="77777777" w:rsidR="00CC1A55" w:rsidRPr="00CC1A55" w:rsidRDefault="00CC1A55" w:rsidP="00CC1A55">
            <w:pPr>
              <w:rPr>
                <w:lang w:val="en-CA"/>
              </w:rPr>
            </w:pPr>
            <w:r w:rsidRPr="00CC1A55">
              <w:rPr>
                <w:rFonts w:ascii="Segoe UI Emoji" w:hAnsi="Segoe UI Emoji" w:cs="Segoe UI Emoji"/>
                <w:lang w:val="en-CA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7F8E0EB2" w14:textId="77777777" w:rsidR="00CC1A55" w:rsidRPr="00CC1A55" w:rsidRDefault="00CC1A55" w:rsidP="00CC1A55">
            <w:pPr>
              <w:rPr>
                <w:lang w:val="en-CA"/>
              </w:rPr>
            </w:pPr>
            <w:r w:rsidRPr="00CC1A55">
              <w:rPr>
                <w:rFonts w:ascii="Segoe UI Emoji" w:hAnsi="Segoe UI Emoji" w:cs="Segoe UI Emoji"/>
                <w:lang w:val="en-C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D6BD07" w14:textId="77777777" w:rsidR="00CC1A55" w:rsidRPr="00CC1A55" w:rsidRDefault="00CC1A55" w:rsidP="00CC1A55">
            <w:pPr>
              <w:rPr>
                <w:lang w:val="en-CA"/>
              </w:rPr>
            </w:pPr>
            <w:r w:rsidRPr="00CC1A55">
              <w:rPr>
                <w:lang w:val="en-CA"/>
              </w:rPr>
              <w:t>Callback hell possible</w:t>
            </w:r>
          </w:p>
        </w:tc>
      </w:tr>
      <w:tr w:rsidR="00CC1A55" w:rsidRPr="00CC1A55" w14:paraId="5DFEB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20F94" w14:textId="77777777" w:rsidR="00CC1A55" w:rsidRPr="00CC1A55" w:rsidRDefault="00CC1A55" w:rsidP="00CC1A55">
            <w:pPr>
              <w:rPr>
                <w:lang w:val="en-CA"/>
              </w:rPr>
            </w:pPr>
            <w:r w:rsidRPr="00CC1A55">
              <w:rPr>
                <w:b/>
                <w:bCs/>
                <w:lang w:val="en-CA"/>
              </w:rPr>
              <w:t>Promise</w:t>
            </w:r>
          </w:p>
        </w:tc>
        <w:tc>
          <w:tcPr>
            <w:tcW w:w="0" w:type="auto"/>
            <w:vAlign w:val="center"/>
            <w:hideMark/>
          </w:tcPr>
          <w:p w14:paraId="379C7403" w14:textId="77777777" w:rsidR="00CC1A55" w:rsidRPr="00CC1A55" w:rsidRDefault="00CC1A55" w:rsidP="00CC1A55">
            <w:pPr>
              <w:rPr>
                <w:lang w:val="en-CA"/>
              </w:rPr>
            </w:pPr>
            <w:proofErr w:type="spellStart"/>
            <w:proofErr w:type="gramStart"/>
            <w:r w:rsidRPr="00CC1A55">
              <w:rPr>
                <w:lang w:val="en-CA"/>
              </w:rPr>
              <w:t>fs.promises</w:t>
            </w:r>
            <w:proofErr w:type="gramEnd"/>
            <w:r w:rsidRPr="00CC1A55">
              <w:rPr>
                <w:lang w:val="en-CA"/>
              </w:rPr>
              <w:t>.readFile</w:t>
            </w:r>
            <w:proofErr w:type="spellEnd"/>
            <w:r w:rsidRPr="00CC1A55">
              <w:rPr>
                <w:lang w:val="en-CA"/>
              </w:rPr>
              <w:t>('file.txt'</w:t>
            </w:r>
            <w:proofErr w:type="gramStart"/>
            <w:r w:rsidRPr="00CC1A55">
              <w:rPr>
                <w:lang w:val="en-CA"/>
              </w:rPr>
              <w:t>).then(...).catch</w:t>
            </w:r>
            <w:proofErr w:type="gramEnd"/>
            <w:r w:rsidRPr="00CC1A55">
              <w:rPr>
                <w:lang w:val="en-CA"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14:paraId="081B695D" w14:textId="77777777" w:rsidR="00CC1A55" w:rsidRPr="00CC1A55" w:rsidRDefault="00CC1A55" w:rsidP="00CC1A55">
            <w:pPr>
              <w:rPr>
                <w:lang w:val="en-CA"/>
              </w:rPr>
            </w:pPr>
            <w:r w:rsidRPr="00CC1A55">
              <w:rPr>
                <w:rFonts w:ascii="Segoe UI Emoji" w:hAnsi="Segoe UI Emoji" w:cs="Segoe UI Emoji"/>
                <w:lang w:val="en-CA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1EA5D932" w14:textId="77777777" w:rsidR="00CC1A55" w:rsidRPr="00CC1A55" w:rsidRDefault="00CC1A55" w:rsidP="00CC1A55">
            <w:pPr>
              <w:rPr>
                <w:lang w:val="en-CA"/>
              </w:rPr>
            </w:pPr>
            <w:r w:rsidRPr="00CC1A55">
              <w:rPr>
                <w:rFonts w:ascii="Segoe UI Emoji" w:hAnsi="Segoe UI Emoji" w:cs="Segoe UI Emoji"/>
                <w:lang w:val="en-C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8A26C8" w14:textId="77777777" w:rsidR="00CC1A55" w:rsidRPr="00CC1A55" w:rsidRDefault="00CC1A55" w:rsidP="00CC1A55">
            <w:r w:rsidRPr="00CC1A55">
              <w:t xml:space="preserve">Lisible </w:t>
            </w:r>
            <w:proofErr w:type="gramStart"/>
            <w:r w:rsidRPr="00CC1A55">
              <w:t>mais .</w:t>
            </w:r>
            <w:proofErr w:type="spellStart"/>
            <w:r w:rsidRPr="00CC1A55">
              <w:t>then</w:t>
            </w:r>
            <w:proofErr w:type="spellEnd"/>
            <w:proofErr w:type="gramEnd"/>
            <w:r w:rsidRPr="00CC1A55">
              <w:t xml:space="preserve">() en chaîne </w:t>
            </w:r>
            <w:r w:rsidRPr="00CC1A55">
              <w:lastRenderedPageBreak/>
              <w:t>peut devenir long</w:t>
            </w:r>
          </w:p>
        </w:tc>
      </w:tr>
      <w:tr w:rsidR="00CC1A55" w:rsidRPr="00CC1A55" w14:paraId="53941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64ABD" w14:textId="77777777" w:rsidR="00CC1A55" w:rsidRPr="00CC1A55" w:rsidRDefault="00CC1A55" w:rsidP="00CC1A55">
            <w:pPr>
              <w:rPr>
                <w:lang w:val="en-CA"/>
              </w:rPr>
            </w:pPr>
            <w:r w:rsidRPr="00CC1A55">
              <w:rPr>
                <w:b/>
                <w:bCs/>
                <w:lang w:val="en-CA"/>
              </w:rPr>
              <w:lastRenderedPageBreak/>
              <w:t>Async/Await</w:t>
            </w:r>
          </w:p>
        </w:tc>
        <w:tc>
          <w:tcPr>
            <w:tcW w:w="0" w:type="auto"/>
            <w:vAlign w:val="center"/>
            <w:hideMark/>
          </w:tcPr>
          <w:p w14:paraId="251DE3CB" w14:textId="77777777" w:rsidR="00CC1A55" w:rsidRPr="00CC1A55" w:rsidRDefault="00CC1A55" w:rsidP="00CC1A55">
            <w:pPr>
              <w:rPr>
                <w:lang w:val="en-CA"/>
              </w:rPr>
            </w:pPr>
            <w:r w:rsidRPr="00CC1A55">
              <w:rPr>
                <w:lang w:val="en-CA"/>
              </w:rPr>
              <w:t xml:space="preserve">await </w:t>
            </w:r>
            <w:proofErr w:type="spellStart"/>
            <w:proofErr w:type="gramStart"/>
            <w:r w:rsidRPr="00CC1A55">
              <w:rPr>
                <w:lang w:val="en-CA"/>
              </w:rPr>
              <w:t>fs.promises</w:t>
            </w:r>
            <w:proofErr w:type="gramEnd"/>
            <w:r w:rsidRPr="00CC1A55">
              <w:rPr>
                <w:lang w:val="en-CA"/>
              </w:rPr>
              <w:t>.readFile</w:t>
            </w:r>
            <w:proofErr w:type="spellEnd"/>
            <w:r w:rsidRPr="00CC1A55">
              <w:rPr>
                <w:lang w:val="en-CA"/>
              </w:rPr>
              <w:t>('file.txt')</w:t>
            </w:r>
          </w:p>
        </w:tc>
        <w:tc>
          <w:tcPr>
            <w:tcW w:w="0" w:type="auto"/>
            <w:vAlign w:val="center"/>
            <w:hideMark/>
          </w:tcPr>
          <w:p w14:paraId="06B89FE4" w14:textId="77777777" w:rsidR="00CC1A55" w:rsidRPr="00CC1A55" w:rsidRDefault="00CC1A55" w:rsidP="00CC1A55">
            <w:pPr>
              <w:rPr>
                <w:lang w:val="en-CA"/>
              </w:rPr>
            </w:pPr>
            <w:r w:rsidRPr="00CC1A55">
              <w:rPr>
                <w:rFonts w:ascii="Segoe UI Emoji" w:hAnsi="Segoe UI Emoji" w:cs="Segoe UI Emoji"/>
                <w:lang w:val="en-CA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3DAA9B1" w14:textId="77777777" w:rsidR="00CC1A55" w:rsidRPr="00CC1A55" w:rsidRDefault="00CC1A55" w:rsidP="00CC1A55">
            <w:pPr>
              <w:rPr>
                <w:lang w:val="en-CA"/>
              </w:rPr>
            </w:pPr>
            <w:r w:rsidRPr="00CC1A55">
              <w:rPr>
                <w:rFonts w:ascii="Segoe UI Emoji" w:hAnsi="Segoe UI Emoji" w:cs="Segoe UI Emoji"/>
                <w:lang w:val="en-C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ACF086" w14:textId="77777777" w:rsidR="00CC1A55" w:rsidRPr="00CC1A55" w:rsidRDefault="00CC1A55" w:rsidP="00CC1A55">
            <w:pPr>
              <w:rPr>
                <w:lang w:val="en-CA"/>
              </w:rPr>
            </w:pPr>
            <w:r w:rsidRPr="00CC1A55">
              <w:rPr>
                <w:lang w:val="en-CA"/>
              </w:rPr>
              <w:t xml:space="preserve">Code </w:t>
            </w:r>
            <w:proofErr w:type="spellStart"/>
            <w:r w:rsidRPr="00CC1A55">
              <w:rPr>
                <w:lang w:val="en-CA"/>
              </w:rPr>
              <w:t>clair</w:t>
            </w:r>
            <w:proofErr w:type="spellEnd"/>
            <w:r w:rsidRPr="00CC1A55">
              <w:rPr>
                <w:lang w:val="en-CA"/>
              </w:rPr>
              <w:t xml:space="preserve">, </w:t>
            </w:r>
            <w:proofErr w:type="spellStart"/>
            <w:r w:rsidRPr="00CC1A55">
              <w:rPr>
                <w:lang w:val="en-CA"/>
              </w:rPr>
              <w:t>recommandé</w:t>
            </w:r>
            <w:proofErr w:type="spellEnd"/>
            <w:r w:rsidRPr="00CC1A55">
              <w:rPr>
                <w:lang w:val="en-CA"/>
              </w:rPr>
              <w:t xml:space="preserve"> </w:t>
            </w:r>
            <w:proofErr w:type="spellStart"/>
            <w:r w:rsidRPr="00CC1A55">
              <w:rPr>
                <w:lang w:val="en-CA"/>
              </w:rPr>
              <w:t>en</w:t>
            </w:r>
            <w:proofErr w:type="spellEnd"/>
            <w:r w:rsidRPr="00CC1A55">
              <w:rPr>
                <w:lang w:val="en-CA"/>
              </w:rPr>
              <w:t xml:space="preserve"> 2026</w:t>
            </w:r>
          </w:p>
        </w:tc>
      </w:tr>
    </w:tbl>
    <w:p w14:paraId="742A2892" w14:textId="77777777" w:rsidR="00CC1A55" w:rsidRPr="00CC1A55" w:rsidRDefault="00CC1A55" w:rsidP="00CC1A55">
      <w:r w:rsidRPr="00CC1A55">
        <w:rPr>
          <w:rFonts w:ascii="Segoe UI Emoji" w:hAnsi="Segoe UI Emoji" w:cs="Segoe UI Emoji"/>
          <w:lang w:val="en-CA"/>
        </w:rPr>
        <w:t>💡</w:t>
      </w:r>
      <w:r w:rsidRPr="00CC1A55">
        <w:t xml:space="preserve"> </w:t>
      </w:r>
      <w:r w:rsidRPr="00CC1A55">
        <w:rPr>
          <w:b/>
          <w:bCs/>
        </w:rPr>
        <w:t xml:space="preserve">Astuce </w:t>
      </w:r>
      <w:proofErr w:type="gramStart"/>
      <w:r w:rsidRPr="00CC1A55">
        <w:rPr>
          <w:b/>
          <w:bCs/>
        </w:rPr>
        <w:t>pédagogique</w:t>
      </w:r>
      <w:r w:rsidRPr="00CC1A55">
        <w:t xml:space="preserve"> :</w:t>
      </w:r>
      <w:proofErr w:type="gramEnd"/>
      <w:r w:rsidRPr="00CC1A55">
        <w:t xml:space="preserve"> montre le passage progressif </w:t>
      </w:r>
      <w:r w:rsidRPr="00CC1A55">
        <w:rPr>
          <w:b/>
          <w:bCs/>
        </w:rPr>
        <w:t xml:space="preserve">Sync → Callback → Promise → </w:t>
      </w:r>
      <w:proofErr w:type="spellStart"/>
      <w:r w:rsidRPr="00CC1A55">
        <w:rPr>
          <w:b/>
          <w:bCs/>
        </w:rPr>
        <w:t>Async</w:t>
      </w:r>
      <w:proofErr w:type="spellEnd"/>
      <w:r w:rsidRPr="00CC1A55">
        <w:rPr>
          <w:b/>
          <w:bCs/>
        </w:rPr>
        <w:t>/</w:t>
      </w:r>
      <w:proofErr w:type="spellStart"/>
      <w:r w:rsidRPr="00CC1A55">
        <w:rPr>
          <w:b/>
          <w:bCs/>
        </w:rPr>
        <w:t>Await</w:t>
      </w:r>
      <w:proofErr w:type="spellEnd"/>
      <w:r w:rsidRPr="00CC1A55">
        <w:t xml:space="preserve"> pour illustrer l’évolution de Node.js.</w:t>
      </w:r>
    </w:p>
    <w:p w14:paraId="10636E7D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pict w14:anchorId="31D6603D">
          <v:rect id="_x0000_i1093" style="width:0;height:1.5pt" o:hralign="center" o:hrstd="t" o:hr="t" fillcolor="#a0a0a0" stroked="f"/>
        </w:pict>
      </w:r>
    </w:p>
    <w:p w14:paraId="51927837" w14:textId="77777777" w:rsidR="00CC1A55" w:rsidRDefault="00CC1A55" w:rsidP="00CC1A55">
      <w:pPr>
        <w:rPr>
          <w:b/>
          <w:bCs/>
        </w:rPr>
      </w:pPr>
      <w:r w:rsidRPr="00CC1A55">
        <w:rPr>
          <w:rFonts w:ascii="Segoe UI Emoji" w:hAnsi="Segoe UI Emoji" w:cs="Segoe UI Emoji"/>
          <w:b/>
          <w:bCs/>
          <w:lang w:val="en-CA"/>
        </w:rPr>
        <w:t>🔄</w:t>
      </w:r>
      <w:r w:rsidRPr="00CC1A55">
        <w:rPr>
          <w:b/>
          <w:bCs/>
        </w:rPr>
        <w:t xml:space="preserve"> Diagramme simplifié de l’</w:t>
      </w:r>
      <w:proofErr w:type="spellStart"/>
      <w:r w:rsidRPr="00CC1A55">
        <w:rPr>
          <w:b/>
          <w:bCs/>
        </w:rPr>
        <w:t>Event</w:t>
      </w:r>
      <w:proofErr w:type="spellEnd"/>
      <w:r w:rsidRPr="00CC1A55">
        <w:rPr>
          <w:b/>
          <w:bCs/>
        </w:rPr>
        <w:t xml:space="preserve"> Loop</w:t>
      </w:r>
    </w:p>
    <w:p w14:paraId="231C84C6" w14:textId="12D04908" w:rsidR="00CC1A55" w:rsidRPr="00CC1A55" w:rsidRDefault="00CC1A55" w:rsidP="00CC1A55">
      <w:pPr>
        <w:rPr>
          <w:b/>
          <w:bCs/>
        </w:rPr>
      </w:pPr>
      <w:r w:rsidRPr="00CC1A55">
        <w:rPr>
          <w:b/>
          <w:bCs/>
        </w:rPr>
        <w:lastRenderedPageBreak/>
        <w:drawing>
          <wp:inline distT="0" distB="0" distL="0" distR="0" wp14:anchorId="5B8E8502" wp14:editId="0591740C">
            <wp:extent cx="5191850" cy="5992061"/>
            <wp:effectExtent l="0" t="0" r="8890" b="8890"/>
            <wp:docPr id="174644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44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39D4" w14:textId="77777777" w:rsidR="00CC1A55" w:rsidRPr="00CC1A55" w:rsidRDefault="00CC1A55" w:rsidP="00CC1A55">
      <w:r w:rsidRPr="00CC1A55">
        <w:t xml:space="preserve">                  Exécution des tâches</w:t>
      </w:r>
    </w:p>
    <w:p w14:paraId="23E03596" w14:textId="77777777" w:rsidR="00CC1A55" w:rsidRPr="00CC1A55" w:rsidRDefault="00CC1A55" w:rsidP="00CC1A55">
      <w:r w:rsidRPr="00CC1A55">
        <w:rPr>
          <w:b/>
          <w:bCs/>
        </w:rPr>
        <w:t>Explication rapide :</w:t>
      </w:r>
    </w:p>
    <w:p w14:paraId="6B747E7A" w14:textId="77777777" w:rsidR="00CC1A55" w:rsidRPr="00CC1A55" w:rsidRDefault="00CC1A55" w:rsidP="00CC1A55">
      <w:pPr>
        <w:numPr>
          <w:ilvl w:val="0"/>
          <w:numId w:val="7"/>
        </w:numPr>
      </w:pPr>
      <w:r w:rsidRPr="00CC1A55">
        <w:t xml:space="preserve">Le </w:t>
      </w:r>
      <w:r w:rsidRPr="00CC1A55">
        <w:rPr>
          <w:b/>
          <w:bCs/>
        </w:rPr>
        <w:t>Call Stack</w:t>
      </w:r>
      <w:r w:rsidRPr="00CC1A55">
        <w:t xml:space="preserve"> exécute le code synchrone en premier.</w:t>
      </w:r>
    </w:p>
    <w:p w14:paraId="6F24F6FE" w14:textId="77777777" w:rsidR="00CC1A55" w:rsidRPr="00CC1A55" w:rsidRDefault="00CC1A55" w:rsidP="00CC1A55">
      <w:pPr>
        <w:numPr>
          <w:ilvl w:val="0"/>
          <w:numId w:val="7"/>
        </w:numPr>
      </w:pPr>
      <w:r w:rsidRPr="00CC1A55">
        <w:t>L’</w:t>
      </w:r>
      <w:proofErr w:type="spellStart"/>
      <w:r w:rsidRPr="00CC1A55">
        <w:rPr>
          <w:b/>
          <w:bCs/>
        </w:rPr>
        <w:t>Event</w:t>
      </w:r>
      <w:proofErr w:type="spellEnd"/>
      <w:r w:rsidRPr="00CC1A55">
        <w:rPr>
          <w:b/>
          <w:bCs/>
        </w:rPr>
        <w:t xml:space="preserve"> Loop</w:t>
      </w:r>
      <w:r w:rsidRPr="00CC1A55">
        <w:t xml:space="preserve"> vérifie si </w:t>
      </w:r>
      <w:proofErr w:type="gramStart"/>
      <w:r w:rsidRPr="00CC1A55">
        <w:t>la stack</w:t>
      </w:r>
      <w:proofErr w:type="gramEnd"/>
      <w:r w:rsidRPr="00CC1A55">
        <w:t xml:space="preserve"> est vide.</w:t>
      </w:r>
    </w:p>
    <w:p w14:paraId="78246508" w14:textId="77777777" w:rsidR="00CC1A55" w:rsidRPr="00CC1A55" w:rsidRDefault="00CC1A55" w:rsidP="00CC1A55">
      <w:pPr>
        <w:numPr>
          <w:ilvl w:val="0"/>
          <w:numId w:val="7"/>
        </w:numPr>
      </w:pPr>
      <w:r w:rsidRPr="00CC1A55">
        <w:t xml:space="preserve">Les </w:t>
      </w:r>
      <w:proofErr w:type="spellStart"/>
      <w:r w:rsidRPr="00CC1A55">
        <w:rPr>
          <w:b/>
          <w:bCs/>
        </w:rPr>
        <w:t>microtasks</w:t>
      </w:r>
      <w:proofErr w:type="spellEnd"/>
      <w:r w:rsidRPr="00CC1A55">
        <w:t xml:space="preserve"> (Promises, </w:t>
      </w:r>
      <w:proofErr w:type="spellStart"/>
      <w:proofErr w:type="gramStart"/>
      <w:r w:rsidRPr="00CC1A55">
        <w:t>process.nextTick</w:t>
      </w:r>
      <w:proofErr w:type="spellEnd"/>
      <w:proofErr w:type="gramEnd"/>
      <w:r w:rsidRPr="00CC1A55">
        <w:t xml:space="preserve">) passent avant les </w:t>
      </w:r>
      <w:proofErr w:type="spellStart"/>
      <w:r w:rsidRPr="00CC1A55">
        <w:rPr>
          <w:b/>
          <w:bCs/>
        </w:rPr>
        <w:t>macrotasks</w:t>
      </w:r>
      <w:proofErr w:type="spellEnd"/>
      <w:r w:rsidRPr="00CC1A55">
        <w:t xml:space="preserve"> (</w:t>
      </w:r>
      <w:proofErr w:type="spellStart"/>
      <w:r w:rsidRPr="00CC1A55">
        <w:t>setTimeout</w:t>
      </w:r>
      <w:proofErr w:type="spellEnd"/>
      <w:r w:rsidRPr="00CC1A55">
        <w:t xml:space="preserve">, </w:t>
      </w:r>
      <w:proofErr w:type="spellStart"/>
      <w:r w:rsidRPr="00CC1A55">
        <w:t>setInterval</w:t>
      </w:r>
      <w:proofErr w:type="spellEnd"/>
      <w:r w:rsidRPr="00CC1A55">
        <w:t>).</w:t>
      </w:r>
    </w:p>
    <w:p w14:paraId="2744E05D" w14:textId="77777777" w:rsidR="00CC1A55" w:rsidRPr="00CC1A55" w:rsidRDefault="00CC1A55" w:rsidP="00CC1A55">
      <w:pPr>
        <w:numPr>
          <w:ilvl w:val="0"/>
          <w:numId w:val="7"/>
        </w:numPr>
      </w:pPr>
      <w:r w:rsidRPr="00CC1A55">
        <w:lastRenderedPageBreak/>
        <w:t xml:space="preserve">Résultat : les Promises s’exécutent avant les Timeouts, même si </w:t>
      </w:r>
      <w:proofErr w:type="spellStart"/>
      <w:proofErr w:type="gramStart"/>
      <w:r w:rsidRPr="00CC1A55">
        <w:t>setTimeout</w:t>
      </w:r>
      <w:proofErr w:type="spellEnd"/>
      <w:r w:rsidRPr="00CC1A55">
        <w:t>(</w:t>
      </w:r>
      <w:proofErr w:type="gramEnd"/>
      <w:r w:rsidRPr="00CC1A55">
        <w:t>..., 0) est défini.</w:t>
      </w:r>
    </w:p>
    <w:p w14:paraId="18601E63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pict w14:anchorId="0836D5C3">
          <v:rect id="_x0000_i1094" style="width:0;height:1.5pt" o:hralign="center" o:hrstd="t" o:hr="t" fillcolor="#a0a0a0" stroked="f"/>
        </w:pict>
      </w:r>
    </w:p>
    <w:p w14:paraId="3A7A8432" w14:textId="77777777" w:rsidR="00CC1A55" w:rsidRPr="00CC1A55" w:rsidRDefault="00CC1A55" w:rsidP="00CC1A55">
      <w:pPr>
        <w:rPr>
          <w:b/>
          <w:bCs/>
          <w:lang w:val="en-CA"/>
        </w:rPr>
      </w:pPr>
      <w:r w:rsidRPr="00CC1A55">
        <w:rPr>
          <w:rFonts w:ascii="Segoe UI Emoji" w:hAnsi="Segoe UI Emoji" w:cs="Segoe UI Emoji"/>
          <w:b/>
          <w:bCs/>
          <w:lang w:val="en-CA"/>
        </w:rPr>
        <w:t>💡</w:t>
      </w:r>
      <w:r w:rsidRPr="00CC1A55">
        <w:rPr>
          <w:b/>
          <w:bCs/>
          <w:lang w:val="en-CA"/>
        </w:rPr>
        <w:t xml:space="preserve"> </w:t>
      </w:r>
      <w:proofErr w:type="spellStart"/>
      <w:r w:rsidRPr="00CC1A55">
        <w:rPr>
          <w:b/>
          <w:bCs/>
          <w:lang w:val="en-CA"/>
        </w:rPr>
        <w:t>Exercices</w:t>
      </w:r>
      <w:proofErr w:type="spellEnd"/>
      <w:r w:rsidRPr="00CC1A55">
        <w:rPr>
          <w:b/>
          <w:bCs/>
          <w:lang w:val="en-CA"/>
        </w:rPr>
        <w:t xml:space="preserve"> </w:t>
      </w:r>
      <w:proofErr w:type="spellStart"/>
      <w:proofErr w:type="gramStart"/>
      <w:r w:rsidRPr="00CC1A55">
        <w:rPr>
          <w:b/>
          <w:bCs/>
          <w:lang w:val="en-CA"/>
        </w:rPr>
        <w:t>visuels</w:t>
      </w:r>
      <w:proofErr w:type="spellEnd"/>
      <w:r w:rsidRPr="00CC1A55">
        <w:rPr>
          <w:b/>
          <w:bCs/>
          <w:lang w:val="en-CA"/>
        </w:rPr>
        <w:t xml:space="preserve"> :</w:t>
      </w:r>
      <w:proofErr w:type="gramEnd"/>
    </w:p>
    <w:p w14:paraId="092E4FE7" w14:textId="77777777" w:rsidR="00CC1A55" w:rsidRPr="00CC1A55" w:rsidRDefault="00CC1A55" w:rsidP="00CC1A55">
      <w:pPr>
        <w:numPr>
          <w:ilvl w:val="0"/>
          <w:numId w:val="8"/>
        </w:numPr>
      </w:pPr>
      <w:r w:rsidRPr="00CC1A55">
        <w:t>Réécris l’exemple suivant et prédits l’ordre des logs :</w:t>
      </w:r>
    </w:p>
    <w:p w14:paraId="50BC0D4F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>console.log('A'</w:t>
      </w:r>
      <w:proofErr w:type="gramStart"/>
      <w:r w:rsidRPr="00CC1A55">
        <w:rPr>
          <w:lang w:val="en-CA"/>
        </w:rPr>
        <w:t>);</w:t>
      </w:r>
      <w:proofErr w:type="gramEnd"/>
    </w:p>
    <w:p w14:paraId="595778F9" w14:textId="77777777" w:rsidR="00CC1A55" w:rsidRPr="00CC1A55" w:rsidRDefault="00CC1A55" w:rsidP="00CC1A55">
      <w:pPr>
        <w:rPr>
          <w:lang w:val="en-CA"/>
        </w:rPr>
      </w:pPr>
      <w:proofErr w:type="spellStart"/>
      <w:proofErr w:type="gramStart"/>
      <w:r w:rsidRPr="00CC1A55">
        <w:rPr>
          <w:lang w:val="en-CA"/>
        </w:rPr>
        <w:t>setTimeout</w:t>
      </w:r>
      <w:proofErr w:type="spellEnd"/>
      <w:r w:rsidRPr="00CC1A55">
        <w:rPr>
          <w:lang w:val="en-CA"/>
        </w:rPr>
        <w:t>(</w:t>
      </w:r>
      <w:proofErr w:type="gramEnd"/>
      <w:r w:rsidRPr="00CC1A55">
        <w:rPr>
          <w:lang w:val="en-CA"/>
        </w:rPr>
        <w:t>() =&gt; console.log('B'), 0</w:t>
      </w:r>
      <w:proofErr w:type="gramStart"/>
      <w:r w:rsidRPr="00CC1A55">
        <w:rPr>
          <w:lang w:val="en-CA"/>
        </w:rPr>
        <w:t>);</w:t>
      </w:r>
      <w:proofErr w:type="gramEnd"/>
    </w:p>
    <w:p w14:paraId="0BC8CA2B" w14:textId="77777777" w:rsidR="00CC1A55" w:rsidRPr="00CC1A55" w:rsidRDefault="00CC1A55" w:rsidP="00CC1A55">
      <w:pPr>
        <w:rPr>
          <w:lang w:val="en-CA"/>
        </w:rPr>
      </w:pPr>
      <w:proofErr w:type="spellStart"/>
      <w:r w:rsidRPr="00CC1A55">
        <w:rPr>
          <w:lang w:val="en-CA"/>
        </w:rPr>
        <w:t>Promise.resolve</w:t>
      </w:r>
      <w:proofErr w:type="spellEnd"/>
      <w:r w:rsidRPr="00CC1A55">
        <w:rPr>
          <w:lang w:val="en-CA"/>
        </w:rPr>
        <w:t>(</w:t>
      </w:r>
      <w:proofErr w:type="gramStart"/>
      <w:r w:rsidRPr="00CC1A55">
        <w:rPr>
          <w:lang w:val="en-CA"/>
        </w:rPr>
        <w:t>).then</w:t>
      </w:r>
      <w:proofErr w:type="gramEnd"/>
      <w:r w:rsidRPr="00CC1A55">
        <w:rPr>
          <w:lang w:val="en-CA"/>
        </w:rPr>
        <w:t>(() =&gt; console.log('C')</w:t>
      </w:r>
      <w:proofErr w:type="gramStart"/>
      <w:r w:rsidRPr="00CC1A55">
        <w:rPr>
          <w:lang w:val="en-CA"/>
        </w:rPr>
        <w:t>);</w:t>
      </w:r>
      <w:proofErr w:type="gramEnd"/>
    </w:p>
    <w:p w14:paraId="310081B4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>console.log('D'</w:t>
      </w:r>
      <w:proofErr w:type="gramStart"/>
      <w:r w:rsidRPr="00CC1A55">
        <w:rPr>
          <w:lang w:val="en-CA"/>
        </w:rPr>
        <w:t>);</w:t>
      </w:r>
      <w:proofErr w:type="gramEnd"/>
    </w:p>
    <w:p w14:paraId="7B7CA510" w14:textId="77777777" w:rsidR="00CC1A55" w:rsidRPr="00CC1A55" w:rsidRDefault="00CC1A55" w:rsidP="00CC1A55">
      <w:pPr>
        <w:numPr>
          <w:ilvl w:val="0"/>
          <w:numId w:val="9"/>
        </w:numPr>
        <w:rPr>
          <w:lang w:val="en-CA"/>
        </w:rPr>
      </w:pPr>
      <w:r w:rsidRPr="00CC1A55">
        <w:t xml:space="preserve">Crée un mini script qui lit 3 fichiers avec </w:t>
      </w:r>
      <w:proofErr w:type="spellStart"/>
      <w:r w:rsidRPr="00CC1A55">
        <w:rPr>
          <w:b/>
          <w:bCs/>
        </w:rPr>
        <w:t>async</w:t>
      </w:r>
      <w:proofErr w:type="spellEnd"/>
      <w:r w:rsidRPr="00CC1A55">
        <w:rPr>
          <w:b/>
          <w:bCs/>
        </w:rPr>
        <w:t>/</w:t>
      </w:r>
      <w:proofErr w:type="spellStart"/>
      <w:r w:rsidRPr="00CC1A55">
        <w:rPr>
          <w:b/>
          <w:bCs/>
        </w:rPr>
        <w:t>await</w:t>
      </w:r>
      <w:proofErr w:type="spellEnd"/>
      <w:r w:rsidRPr="00CC1A55">
        <w:t xml:space="preserve"> et ajoute un </w:t>
      </w:r>
      <w:proofErr w:type="spellStart"/>
      <w:r w:rsidRPr="00CC1A55">
        <w:t>setTimeout</w:t>
      </w:r>
      <w:proofErr w:type="spellEnd"/>
      <w:r w:rsidRPr="00CC1A55">
        <w:t xml:space="preserve"> entre chaque lecture. </w:t>
      </w:r>
      <w:r w:rsidRPr="00CC1A55">
        <w:rPr>
          <w:lang w:val="en-CA"/>
        </w:rPr>
        <w:t xml:space="preserve">Observe </w:t>
      </w:r>
      <w:proofErr w:type="spellStart"/>
      <w:r w:rsidRPr="00CC1A55">
        <w:rPr>
          <w:lang w:val="en-CA"/>
        </w:rPr>
        <w:t>l’ordre</w:t>
      </w:r>
      <w:proofErr w:type="spellEnd"/>
      <w:r w:rsidRPr="00CC1A55">
        <w:rPr>
          <w:lang w:val="en-CA"/>
        </w:rPr>
        <w:t xml:space="preserve"> des logs.</w:t>
      </w:r>
    </w:p>
    <w:p w14:paraId="67C7D4B5" w14:textId="77777777" w:rsidR="00CC1A55" w:rsidRPr="00CC1A55" w:rsidRDefault="00CC1A55" w:rsidP="00CC1A55">
      <w:pPr>
        <w:rPr>
          <w:b/>
          <w:bCs/>
          <w:lang w:val="en-CA"/>
        </w:rPr>
      </w:pPr>
      <w:proofErr w:type="spellStart"/>
      <w:proofErr w:type="gramStart"/>
      <w:r w:rsidRPr="00CC1A55">
        <w:rPr>
          <w:b/>
          <w:bCs/>
          <w:lang w:val="en-CA"/>
        </w:rPr>
        <w:t>Exercice</w:t>
      </w:r>
      <w:proofErr w:type="spellEnd"/>
      <w:r w:rsidRPr="00CC1A55">
        <w:rPr>
          <w:b/>
          <w:bCs/>
          <w:lang w:val="en-CA"/>
        </w:rPr>
        <w:t xml:space="preserve"> :</w:t>
      </w:r>
      <w:proofErr w:type="gramEnd"/>
    </w:p>
    <w:p w14:paraId="7838132B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>console.log('A'</w:t>
      </w:r>
      <w:proofErr w:type="gramStart"/>
      <w:r w:rsidRPr="00CC1A55">
        <w:rPr>
          <w:lang w:val="en-CA"/>
        </w:rPr>
        <w:t>);</w:t>
      </w:r>
      <w:proofErr w:type="gramEnd"/>
    </w:p>
    <w:p w14:paraId="1A445CA6" w14:textId="77777777" w:rsidR="00CC1A55" w:rsidRPr="00CC1A55" w:rsidRDefault="00CC1A55" w:rsidP="00CC1A55">
      <w:pPr>
        <w:rPr>
          <w:lang w:val="en-CA"/>
        </w:rPr>
      </w:pPr>
      <w:proofErr w:type="spellStart"/>
      <w:proofErr w:type="gramStart"/>
      <w:r w:rsidRPr="00CC1A55">
        <w:rPr>
          <w:lang w:val="en-CA"/>
        </w:rPr>
        <w:t>setTimeout</w:t>
      </w:r>
      <w:proofErr w:type="spellEnd"/>
      <w:r w:rsidRPr="00CC1A55">
        <w:rPr>
          <w:lang w:val="en-CA"/>
        </w:rPr>
        <w:t>(</w:t>
      </w:r>
      <w:proofErr w:type="gramEnd"/>
      <w:r w:rsidRPr="00CC1A55">
        <w:rPr>
          <w:lang w:val="en-CA"/>
        </w:rPr>
        <w:t>() =&gt; console.log('B'), 0</w:t>
      </w:r>
      <w:proofErr w:type="gramStart"/>
      <w:r w:rsidRPr="00CC1A55">
        <w:rPr>
          <w:lang w:val="en-CA"/>
        </w:rPr>
        <w:t>);</w:t>
      </w:r>
      <w:proofErr w:type="gramEnd"/>
    </w:p>
    <w:p w14:paraId="4BA301E1" w14:textId="77777777" w:rsidR="00CC1A55" w:rsidRPr="00CC1A55" w:rsidRDefault="00CC1A55" w:rsidP="00CC1A55">
      <w:pPr>
        <w:rPr>
          <w:lang w:val="en-CA"/>
        </w:rPr>
      </w:pPr>
      <w:proofErr w:type="spellStart"/>
      <w:r w:rsidRPr="00CC1A55">
        <w:rPr>
          <w:lang w:val="en-CA"/>
        </w:rPr>
        <w:t>Promise.resolve</w:t>
      </w:r>
      <w:proofErr w:type="spellEnd"/>
      <w:r w:rsidRPr="00CC1A55">
        <w:rPr>
          <w:lang w:val="en-CA"/>
        </w:rPr>
        <w:t>(</w:t>
      </w:r>
      <w:proofErr w:type="gramStart"/>
      <w:r w:rsidRPr="00CC1A55">
        <w:rPr>
          <w:lang w:val="en-CA"/>
        </w:rPr>
        <w:t>).then</w:t>
      </w:r>
      <w:proofErr w:type="gramEnd"/>
      <w:r w:rsidRPr="00CC1A55">
        <w:rPr>
          <w:lang w:val="en-CA"/>
        </w:rPr>
        <w:t>(() =&gt; console.log('C')</w:t>
      </w:r>
      <w:proofErr w:type="gramStart"/>
      <w:r w:rsidRPr="00CC1A55">
        <w:rPr>
          <w:lang w:val="en-CA"/>
        </w:rPr>
        <w:t>);</w:t>
      </w:r>
      <w:proofErr w:type="gramEnd"/>
    </w:p>
    <w:p w14:paraId="478BE9B5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>console.log('D'</w:t>
      </w:r>
      <w:proofErr w:type="gramStart"/>
      <w:r w:rsidRPr="00CC1A55">
        <w:rPr>
          <w:lang w:val="en-CA"/>
        </w:rPr>
        <w:t>);</w:t>
      </w:r>
      <w:proofErr w:type="gramEnd"/>
    </w:p>
    <w:p w14:paraId="5D919DD8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pict w14:anchorId="4E843506">
          <v:rect id="_x0000_i1153" style="width:0;height:1.5pt" o:hralign="center" o:hrstd="t" o:hr="t" fillcolor="#a0a0a0" stroked="f"/>
        </w:pict>
      </w:r>
    </w:p>
    <w:p w14:paraId="3661402F" w14:textId="77777777" w:rsidR="00CC1A55" w:rsidRPr="00CC1A55" w:rsidRDefault="00CC1A55" w:rsidP="00CC1A55">
      <w:pPr>
        <w:rPr>
          <w:b/>
          <w:bCs/>
          <w:lang w:val="en-CA"/>
        </w:rPr>
      </w:pPr>
      <w:r w:rsidRPr="00CC1A55">
        <w:rPr>
          <w:b/>
          <w:bCs/>
          <w:lang w:val="en-CA"/>
        </w:rPr>
        <w:t xml:space="preserve">Analyse étape par </w:t>
      </w:r>
      <w:proofErr w:type="gramStart"/>
      <w:r w:rsidRPr="00CC1A55">
        <w:rPr>
          <w:b/>
          <w:bCs/>
          <w:lang w:val="en-CA"/>
        </w:rPr>
        <w:t>étape :</w:t>
      </w:r>
      <w:proofErr w:type="gramEnd"/>
    </w:p>
    <w:p w14:paraId="4BE8274F" w14:textId="77777777" w:rsidR="00CC1A55" w:rsidRPr="00CC1A55" w:rsidRDefault="00CC1A55" w:rsidP="00CC1A55">
      <w:pPr>
        <w:numPr>
          <w:ilvl w:val="0"/>
          <w:numId w:val="10"/>
        </w:numPr>
        <w:rPr>
          <w:lang w:val="en-CA"/>
        </w:rPr>
      </w:pPr>
      <w:r w:rsidRPr="00CC1A55">
        <w:rPr>
          <w:b/>
          <w:bCs/>
          <w:lang w:val="en-CA"/>
        </w:rPr>
        <w:t>console.log('A')</w:t>
      </w:r>
    </w:p>
    <w:p w14:paraId="2438F28B" w14:textId="77777777" w:rsidR="00CC1A55" w:rsidRPr="00CC1A55" w:rsidRDefault="00CC1A55" w:rsidP="00CC1A55">
      <w:pPr>
        <w:numPr>
          <w:ilvl w:val="1"/>
          <w:numId w:val="10"/>
        </w:numPr>
      </w:pPr>
      <w:r w:rsidRPr="00CC1A55">
        <w:t xml:space="preserve">Code </w:t>
      </w:r>
      <w:r w:rsidRPr="00CC1A55">
        <w:rPr>
          <w:b/>
          <w:bCs/>
        </w:rPr>
        <w:t>synchrone</w:t>
      </w:r>
      <w:r w:rsidRPr="00CC1A55">
        <w:t>, exécuté immédiatement.</w:t>
      </w:r>
      <w:r w:rsidRPr="00CC1A55">
        <w:br/>
      </w:r>
      <w:r w:rsidRPr="00CC1A55">
        <w:rPr>
          <w:rFonts w:ascii="Segoe UI Emoji" w:hAnsi="Segoe UI Emoji" w:cs="Segoe UI Emoji"/>
        </w:rPr>
        <w:t>✅</w:t>
      </w:r>
      <w:r w:rsidRPr="00CC1A55">
        <w:t xml:space="preserve"> Affiche : A</w:t>
      </w:r>
    </w:p>
    <w:p w14:paraId="37BD871A" w14:textId="77777777" w:rsidR="00CC1A55" w:rsidRPr="00CC1A55" w:rsidRDefault="00CC1A55" w:rsidP="00CC1A55">
      <w:pPr>
        <w:numPr>
          <w:ilvl w:val="0"/>
          <w:numId w:val="10"/>
        </w:numPr>
        <w:rPr>
          <w:lang w:val="en-CA"/>
        </w:rPr>
      </w:pPr>
      <w:proofErr w:type="spellStart"/>
      <w:proofErr w:type="gramStart"/>
      <w:r w:rsidRPr="00CC1A55">
        <w:rPr>
          <w:b/>
          <w:bCs/>
          <w:lang w:val="en-CA"/>
        </w:rPr>
        <w:t>setTimeout</w:t>
      </w:r>
      <w:proofErr w:type="spellEnd"/>
      <w:r w:rsidRPr="00CC1A55">
        <w:rPr>
          <w:b/>
          <w:bCs/>
          <w:lang w:val="en-CA"/>
        </w:rPr>
        <w:t>(</w:t>
      </w:r>
      <w:proofErr w:type="gramEnd"/>
      <w:r w:rsidRPr="00CC1A55">
        <w:rPr>
          <w:b/>
          <w:bCs/>
          <w:lang w:val="en-CA"/>
        </w:rPr>
        <w:t>() =&gt; console.log('B'), 0)</w:t>
      </w:r>
    </w:p>
    <w:p w14:paraId="7CF4CAA8" w14:textId="77777777" w:rsidR="00CC1A55" w:rsidRPr="00CC1A55" w:rsidRDefault="00CC1A55" w:rsidP="00CC1A55">
      <w:pPr>
        <w:numPr>
          <w:ilvl w:val="1"/>
          <w:numId w:val="10"/>
        </w:numPr>
      </w:pPr>
      <w:proofErr w:type="spellStart"/>
      <w:proofErr w:type="gramStart"/>
      <w:r w:rsidRPr="00CC1A55">
        <w:t>setTimeout</w:t>
      </w:r>
      <w:proofErr w:type="spellEnd"/>
      <w:proofErr w:type="gramEnd"/>
      <w:r w:rsidRPr="00CC1A55">
        <w:t xml:space="preserve"> est une </w:t>
      </w:r>
      <w:proofErr w:type="spellStart"/>
      <w:r w:rsidRPr="00CC1A55">
        <w:rPr>
          <w:b/>
          <w:bCs/>
        </w:rPr>
        <w:t>macrotask</w:t>
      </w:r>
      <w:proofErr w:type="spellEnd"/>
      <w:r w:rsidRPr="00CC1A55">
        <w:t xml:space="preserve">, placée dans la </w:t>
      </w:r>
      <w:proofErr w:type="spellStart"/>
      <w:r w:rsidRPr="00CC1A55">
        <w:rPr>
          <w:b/>
          <w:bCs/>
        </w:rPr>
        <w:t>Task</w:t>
      </w:r>
      <w:proofErr w:type="spellEnd"/>
      <w:r w:rsidRPr="00CC1A55">
        <w:rPr>
          <w:b/>
          <w:bCs/>
        </w:rPr>
        <w:t xml:space="preserve"> Queue</w:t>
      </w:r>
      <w:r w:rsidRPr="00CC1A55">
        <w:t>.</w:t>
      </w:r>
    </w:p>
    <w:p w14:paraId="560F838B" w14:textId="77777777" w:rsidR="00CC1A55" w:rsidRPr="00CC1A55" w:rsidRDefault="00CC1A55" w:rsidP="00CC1A55">
      <w:pPr>
        <w:numPr>
          <w:ilvl w:val="1"/>
          <w:numId w:val="10"/>
        </w:numPr>
        <w:rPr>
          <w:lang w:val="en-CA"/>
        </w:rPr>
      </w:pPr>
      <w:r w:rsidRPr="00CC1A55">
        <w:t xml:space="preserve">Ne s’exécute </w:t>
      </w:r>
      <w:r w:rsidRPr="00CC1A55">
        <w:rPr>
          <w:b/>
          <w:bCs/>
        </w:rPr>
        <w:t>qu’après que le call stack soit vide</w:t>
      </w:r>
      <w:r w:rsidRPr="00CC1A55">
        <w:t xml:space="preserve"> et après toutes les </w:t>
      </w:r>
      <w:proofErr w:type="spellStart"/>
      <w:r w:rsidRPr="00CC1A55">
        <w:t>microtasks</w:t>
      </w:r>
      <w:proofErr w:type="spellEnd"/>
      <w:r w:rsidRPr="00CC1A55">
        <w:t>.</w:t>
      </w:r>
      <w:r w:rsidRPr="00CC1A55">
        <w:br/>
      </w:r>
      <w:r w:rsidRPr="00CC1A55">
        <w:rPr>
          <w:rFonts w:ascii="Segoe UI Emoji" w:hAnsi="Segoe UI Emoji" w:cs="Segoe UI Emoji"/>
          <w:lang w:val="en-CA"/>
        </w:rPr>
        <w:t>✅</w:t>
      </w:r>
      <w:r w:rsidRPr="00CC1A55">
        <w:rPr>
          <w:lang w:val="en-CA"/>
        </w:rPr>
        <w:t xml:space="preserve"> Pour </w:t>
      </w:r>
      <w:proofErr w:type="spellStart"/>
      <w:r w:rsidRPr="00CC1A55">
        <w:rPr>
          <w:lang w:val="en-CA"/>
        </w:rPr>
        <w:t>l</w:t>
      </w:r>
      <w:r w:rsidRPr="00CC1A55">
        <w:rPr>
          <w:rFonts w:ascii="Aptos" w:hAnsi="Aptos" w:cs="Aptos"/>
          <w:lang w:val="en-CA"/>
        </w:rPr>
        <w:t>’</w:t>
      </w:r>
      <w:r w:rsidRPr="00CC1A55">
        <w:rPr>
          <w:lang w:val="en-CA"/>
        </w:rPr>
        <w:t>instant</w:t>
      </w:r>
      <w:proofErr w:type="spellEnd"/>
      <w:r w:rsidRPr="00CC1A55">
        <w:rPr>
          <w:lang w:val="en-CA"/>
        </w:rPr>
        <w:t xml:space="preserve">, pas </w:t>
      </w:r>
      <w:proofErr w:type="spellStart"/>
      <w:r w:rsidRPr="00CC1A55">
        <w:rPr>
          <w:lang w:val="en-CA"/>
        </w:rPr>
        <w:t>affich</w:t>
      </w:r>
      <w:r w:rsidRPr="00CC1A55">
        <w:rPr>
          <w:rFonts w:ascii="Aptos" w:hAnsi="Aptos" w:cs="Aptos"/>
          <w:lang w:val="en-CA"/>
        </w:rPr>
        <w:t>é</w:t>
      </w:r>
      <w:proofErr w:type="spellEnd"/>
      <w:r w:rsidRPr="00CC1A55">
        <w:rPr>
          <w:lang w:val="en-CA"/>
        </w:rPr>
        <w:t>.</w:t>
      </w:r>
    </w:p>
    <w:p w14:paraId="2C3656B8" w14:textId="77777777" w:rsidR="00CC1A55" w:rsidRPr="00CC1A55" w:rsidRDefault="00CC1A55" w:rsidP="00CC1A55">
      <w:pPr>
        <w:numPr>
          <w:ilvl w:val="0"/>
          <w:numId w:val="10"/>
        </w:numPr>
        <w:rPr>
          <w:lang w:val="en-CA"/>
        </w:rPr>
      </w:pPr>
      <w:proofErr w:type="spellStart"/>
      <w:r w:rsidRPr="00CC1A55">
        <w:rPr>
          <w:b/>
          <w:bCs/>
          <w:lang w:val="en-CA"/>
        </w:rPr>
        <w:t>Promise.resolve</w:t>
      </w:r>
      <w:proofErr w:type="spellEnd"/>
      <w:r w:rsidRPr="00CC1A55">
        <w:rPr>
          <w:b/>
          <w:bCs/>
          <w:lang w:val="en-CA"/>
        </w:rPr>
        <w:t>(</w:t>
      </w:r>
      <w:proofErr w:type="gramStart"/>
      <w:r w:rsidRPr="00CC1A55">
        <w:rPr>
          <w:b/>
          <w:bCs/>
          <w:lang w:val="en-CA"/>
        </w:rPr>
        <w:t>).then</w:t>
      </w:r>
      <w:proofErr w:type="gramEnd"/>
      <w:r w:rsidRPr="00CC1A55">
        <w:rPr>
          <w:b/>
          <w:bCs/>
          <w:lang w:val="en-CA"/>
        </w:rPr>
        <w:t>(() =&gt; console.log('C'))</w:t>
      </w:r>
    </w:p>
    <w:p w14:paraId="3BA9A7E9" w14:textId="77777777" w:rsidR="00CC1A55" w:rsidRPr="00CC1A55" w:rsidRDefault="00CC1A55" w:rsidP="00CC1A55">
      <w:pPr>
        <w:numPr>
          <w:ilvl w:val="1"/>
          <w:numId w:val="10"/>
        </w:numPr>
      </w:pPr>
      <w:r w:rsidRPr="00CC1A55">
        <w:lastRenderedPageBreak/>
        <w:t xml:space="preserve">Les Promises sont des </w:t>
      </w:r>
      <w:proofErr w:type="spellStart"/>
      <w:r w:rsidRPr="00CC1A55">
        <w:rPr>
          <w:b/>
          <w:bCs/>
        </w:rPr>
        <w:t>microtasks</w:t>
      </w:r>
      <w:proofErr w:type="spellEnd"/>
      <w:r w:rsidRPr="00CC1A55">
        <w:t>.</w:t>
      </w:r>
    </w:p>
    <w:p w14:paraId="769B7207" w14:textId="77777777" w:rsidR="00CC1A55" w:rsidRPr="00CC1A55" w:rsidRDefault="00CC1A55" w:rsidP="00CC1A55">
      <w:pPr>
        <w:numPr>
          <w:ilvl w:val="1"/>
          <w:numId w:val="10"/>
        </w:numPr>
        <w:rPr>
          <w:lang w:val="en-CA"/>
        </w:rPr>
      </w:pPr>
      <w:r w:rsidRPr="00CC1A55">
        <w:t xml:space="preserve">Elles s’exécutent </w:t>
      </w:r>
      <w:r w:rsidRPr="00CC1A55">
        <w:rPr>
          <w:b/>
          <w:bCs/>
        </w:rPr>
        <w:t>après le code synchrone</w:t>
      </w:r>
      <w:r w:rsidRPr="00CC1A55">
        <w:t xml:space="preserve">, mais </w:t>
      </w:r>
      <w:r w:rsidRPr="00CC1A55">
        <w:rPr>
          <w:b/>
          <w:bCs/>
        </w:rPr>
        <w:t xml:space="preserve">avant les </w:t>
      </w:r>
      <w:proofErr w:type="spellStart"/>
      <w:r w:rsidRPr="00CC1A55">
        <w:rPr>
          <w:b/>
          <w:bCs/>
        </w:rPr>
        <w:t>macrotasks</w:t>
      </w:r>
      <w:proofErr w:type="spellEnd"/>
      <w:r w:rsidRPr="00CC1A55">
        <w:t>.</w:t>
      </w:r>
      <w:r w:rsidRPr="00CC1A55">
        <w:br/>
      </w:r>
      <w:r w:rsidRPr="00CC1A55">
        <w:rPr>
          <w:rFonts w:ascii="Segoe UI Emoji" w:hAnsi="Segoe UI Emoji" w:cs="Segoe UI Emoji"/>
          <w:lang w:val="en-CA"/>
        </w:rPr>
        <w:t>✅</w:t>
      </w:r>
      <w:r w:rsidRPr="00CC1A55">
        <w:rPr>
          <w:lang w:val="en-CA"/>
        </w:rPr>
        <w:t xml:space="preserve"> </w:t>
      </w:r>
      <w:r w:rsidRPr="00CC1A55">
        <w:rPr>
          <w:rFonts w:ascii="Aptos" w:hAnsi="Aptos" w:cs="Aptos"/>
          <w:lang w:val="en-CA"/>
        </w:rPr>
        <w:t>À</w:t>
      </w:r>
      <w:r w:rsidRPr="00CC1A55">
        <w:rPr>
          <w:lang w:val="en-CA"/>
        </w:rPr>
        <w:t xml:space="preserve"> </w:t>
      </w:r>
      <w:proofErr w:type="spellStart"/>
      <w:r w:rsidRPr="00CC1A55">
        <w:rPr>
          <w:lang w:val="en-CA"/>
        </w:rPr>
        <w:t>afficher</w:t>
      </w:r>
      <w:proofErr w:type="spellEnd"/>
      <w:r w:rsidRPr="00CC1A55">
        <w:rPr>
          <w:lang w:val="en-CA"/>
        </w:rPr>
        <w:t xml:space="preserve"> apr</w:t>
      </w:r>
      <w:r w:rsidRPr="00CC1A55">
        <w:rPr>
          <w:rFonts w:ascii="Aptos" w:hAnsi="Aptos" w:cs="Aptos"/>
          <w:lang w:val="en-CA"/>
        </w:rPr>
        <w:t>è</w:t>
      </w:r>
      <w:r w:rsidRPr="00CC1A55">
        <w:rPr>
          <w:lang w:val="en-CA"/>
        </w:rPr>
        <w:t xml:space="preserve">s le dernier log </w:t>
      </w:r>
      <w:proofErr w:type="spellStart"/>
      <w:r w:rsidRPr="00CC1A55">
        <w:rPr>
          <w:lang w:val="en-CA"/>
        </w:rPr>
        <w:t>synchrone</w:t>
      </w:r>
      <w:proofErr w:type="spellEnd"/>
      <w:r w:rsidRPr="00CC1A55">
        <w:rPr>
          <w:lang w:val="en-CA"/>
        </w:rPr>
        <w:t>.</w:t>
      </w:r>
    </w:p>
    <w:p w14:paraId="44727552" w14:textId="77777777" w:rsidR="00CC1A55" w:rsidRPr="00CC1A55" w:rsidRDefault="00CC1A55" w:rsidP="00CC1A55">
      <w:pPr>
        <w:numPr>
          <w:ilvl w:val="0"/>
          <w:numId w:val="10"/>
        </w:numPr>
        <w:rPr>
          <w:lang w:val="en-CA"/>
        </w:rPr>
      </w:pPr>
      <w:r w:rsidRPr="00CC1A55">
        <w:rPr>
          <w:b/>
          <w:bCs/>
          <w:lang w:val="en-CA"/>
        </w:rPr>
        <w:t>console.log('D')</w:t>
      </w:r>
    </w:p>
    <w:p w14:paraId="760BB183" w14:textId="77777777" w:rsidR="00CC1A55" w:rsidRPr="00CC1A55" w:rsidRDefault="00CC1A55" w:rsidP="00CC1A55">
      <w:pPr>
        <w:numPr>
          <w:ilvl w:val="1"/>
          <w:numId w:val="10"/>
        </w:numPr>
      </w:pPr>
      <w:r w:rsidRPr="00CC1A55">
        <w:t>Code synchrone, exécuté immédiatement.</w:t>
      </w:r>
      <w:r w:rsidRPr="00CC1A55">
        <w:br/>
      </w:r>
      <w:r w:rsidRPr="00CC1A55">
        <w:rPr>
          <w:rFonts w:ascii="Segoe UI Emoji" w:hAnsi="Segoe UI Emoji" w:cs="Segoe UI Emoji"/>
        </w:rPr>
        <w:t>✅</w:t>
      </w:r>
      <w:r w:rsidRPr="00CC1A55">
        <w:t xml:space="preserve"> Affiche : D</w:t>
      </w:r>
    </w:p>
    <w:p w14:paraId="39A5EFEB" w14:textId="77777777" w:rsidR="00CC1A55" w:rsidRPr="00CC1A55" w:rsidRDefault="00CC1A55" w:rsidP="00CC1A55">
      <w:pPr>
        <w:numPr>
          <w:ilvl w:val="0"/>
          <w:numId w:val="10"/>
        </w:numPr>
        <w:rPr>
          <w:lang w:val="en-CA"/>
        </w:rPr>
      </w:pPr>
      <w:r w:rsidRPr="00CC1A55">
        <w:rPr>
          <w:b/>
          <w:bCs/>
          <w:lang w:val="en-CA"/>
        </w:rPr>
        <w:t xml:space="preserve">Event Loop </w:t>
      </w:r>
      <w:proofErr w:type="spellStart"/>
      <w:r w:rsidRPr="00CC1A55">
        <w:rPr>
          <w:b/>
          <w:bCs/>
          <w:lang w:val="en-CA"/>
        </w:rPr>
        <w:t>s’active</w:t>
      </w:r>
      <w:proofErr w:type="spellEnd"/>
    </w:p>
    <w:p w14:paraId="2DF1D1A1" w14:textId="77777777" w:rsidR="00CC1A55" w:rsidRPr="00CC1A55" w:rsidRDefault="00CC1A55" w:rsidP="00CC1A55">
      <w:pPr>
        <w:numPr>
          <w:ilvl w:val="1"/>
          <w:numId w:val="10"/>
        </w:numPr>
      </w:pPr>
      <w:r w:rsidRPr="00CC1A55">
        <w:t xml:space="preserve">La </w:t>
      </w:r>
      <w:r w:rsidRPr="00CC1A55">
        <w:rPr>
          <w:b/>
          <w:bCs/>
        </w:rPr>
        <w:t>call stack</w:t>
      </w:r>
      <w:r w:rsidRPr="00CC1A55">
        <w:t xml:space="preserve"> est maintenant vide.</w:t>
      </w:r>
    </w:p>
    <w:p w14:paraId="3103DD5D" w14:textId="77777777" w:rsidR="00CC1A55" w:rsidRPr="00CC1A55" w:rsidRDefault="00CC1A55" w:rsidP="00CC1A55">
      <w:pPr>
        <w:numPr>
          <w:ilvl w:val="1"/>
          <w:numId w:val="10"/>
        </w:numPr>
      </w:pPr>
      <w:r w:rsidRPr="00CC1A55">
        <w:t xml:space="preserve">Les </w:t>
      </w:r>
      <w:proofErr w:type="spellStart"/>
      <w:r w:rsidRPr="00CC1A55">
        <w:rPr>
          <w:b/>
          <w:bCs/>
        </w:rPr>
        <w:t>microtasks</w:t>
      </w:r>
      <w:proofErr w:type="spellEnd"/>
      <w:r w:rsidRPr="00CC1A55">
        <w:t xml:space="preserve"> sont exécutées : console.log('C')</w:t>
      </w:r>
    </w:p>
    <w:p w14:paraId="7C500462" w14:textId="77777777" w:rsidR="00CC1A55" w:rsidRPr="00CC1A55" w:rsidRDefault="00CC1A55" w:rsidP="00CC1A55">
      <w:pPr>
        <w:numPr>
          <w:ilvl w:val="1"/>
          <w:numId w:val="10"/>
        </w:numPr>
      </w:pPr>
      <w:r w:rsidRPr="00CC1A55">
        <w:t xml:space="preserve">Puis les </w:t>
      </w:r>
      <w:proofErr w:type="spellStart"/>
      <w:r w:rsidRPr="00CC1A55">
        <w:rPr>
          <w:b/>
          <w:bCs/>
        </w:rPr>
        <w:t>macrotasks</w:t>
      </w:r>
      <w:proofErr w:type="spellEnd"/>
      <w:r w:rsidRPr="00CC1A55">
        <w:t xml:space="preserve"> : console.log('B')</w:t>
      </w:r>
    </w:p>
    <w:p w14:paraId="24C52E5F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pict w14:anchorId="40F2FBB3">
          <v:rect id="_x0000_i1154" style="width:0;height:1.5pt" o:hralign="center" o:hrstd="t" o:hr="t" fillcolor="#a0a0a0" stroked="f"/>
        </w:pict>
      </w:r>
    </w:p>
    <w:p w14:paraId="3B90B546" w14:textId="77777777" w:rsidR="00CC1A55" w:rsidRPr="00CC1A55" w:rsidRDefault="00CC1A55" w:rsidP="00CC1A55">
      <w:pPr>
        <w:rPr>
          <w:b/>
          <w:bCs/>
        </w:rPr>
      </w:pPr>
      <w:r w:rsidRPr="00CC1A55">
        <w:rPr>
          <w:b/>
          <w:bCs/>
        </w:rPr>
        <w:t>Ordre final des logs :</w:t>
      </w:r>
    </w:p>
    <w:p w14:paraId="39871233" w14:textId="77777777" w:rsidR="00CC1A55" w:rsidRPr="00CC1A55" w:rsidRDefault="00CC1A55" w:rsidP="00CC1A55">
      <w:r w:rsidRPr="00CC1A55">
        <w:t>A</w:t>
      </w:r>
    </w:p>
    <w:p w14:paraId="0DD20B38" w14:textId="77777777" w:rsidR="00CC1A55" w:rsidRPr="00CC1A55" w:rsidRDefault="00CC1A55" w:rsidP="00CC1A55">
      <w:r w:rsidRPr="00CC1A55">
        <w:t>D</w:t>
      </w:r>
    </w:p>
    <w:p w14:paraId="4E050AE8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>C</w:t>
      </w:r>
    </w:p>
    <w:p w14:paraId="32803C86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>B</w:t>
      </w:r>
    </w:p>
    <w:p w14:paraId="7C9EBD23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pict w14:anchorId="44AED7AC">
          <v:rect id="_x0000_i1155" style="width:0;height:1.5pt" o:hralign="center" o:hrstd="t" o:hr="t" fillcolor="#a0a0a0" stroked="f"/>
        </w:pict>
      </w:r>
    </w:p>
    <w:p w14:paraId="70CAED76" w14:textId="77777777" w:rsidR="00CC1A55" w:rsidRPr="00CC1A55" w:rsidRDefault="00CC1A55" w:rsidP="00CC1A55">
      <w:pPr>
        <w:rPr>
          <w:b/>
          <w:bCs/>
        </w:rPr>
      </w:pPr>
      <w:r w:rsidRPr="00CC1A55">
        <w:rPr>
          <w:b/>
          <w:bCs/>
        </w:rPr>
        <w:t>Explication mnémotechnique pour les étudiants :</w:t>
      </w:r>
    </w:p>
    <w:p w14:paraId="3404AA8C" w14:textId="77777777" w:rsidR="00CC1A55" w:rsidRPr="00CC1A55" w:rsidRDefault="00CC1A55" w:rsidP="00CC1A55">
      <w:pPr>
        <w:numPr>
          <w:ilvl w:val="0"/>
          <w:numId w:val="11"/>
        </w:numPr>
        <w:rPr>
          <w:lang w:val="en-CA"/>
        </w:rPr>
      </w:pPr>
      <w:proofErr w:type="spellStart"/>
      <w:r w:rsidRPr="00CC1A55">
        <w:rPr>
          <w:b/>
          <w:bCs/>
          <w:lang w:val="en-CA"/>
        </w:rPr>
        <w:t>Synchrone</w:t>
      </w:r>
      <w:proofErr w:type="spellEnd"/>
      <w:r w:rsidRPr="00CC1A55">
        <w:rPr>
          <w:b/>
          <w:bCs/>
          <w:lang w:val="en-CA"/>
        </w:rPr>
        <w:t xml:space="preserve"> → tout de suite</w:t>
      </w:r>
    </w:p>
    <w:p w14:paraId="320F9F3E" w14:textId="77777777" w:rsidR="00CC1A55" w:rsidRPr="00CC1A55" w:rsidRDefault="00CC1A55" w:rsidP="00CC1A55">
      <w:pPr>
        <w:numPr>
          <w:ilvl w:val="0"/>
          <w:numId w:val="11"/>
        </w:numPr>
      </w:pPr>
      <w:r w:rsidRPr="00CC1A55">
        <w:rPr>
          <w:b/>
          <w:bCs/>
        </w:rPr>
        <w:t xml:space="preserve">Promises / </w:t>
      </w:r>
      <w:proofErr w:type="spellStart"/>
      <w:r w:rsidRPr="00CC1A55">
        <w:rPr>
          <w:b/>
          <w:bCs/>
        </w:rPr>
        <w:t>microtasks</w:t>
      </w:r>
      <w:proofErr w:type="spellEnd"/>
      <w:r w:rsidRPr="00CC1A55">
        <w:rPr>
          <w:b/>
          <w:bCs/>
        </w:rPr>
        <w:t xml:space="preserve"> → juste après le synchrone</w:t>
      </w:r>
    </w:p>
    <w:p w14:paraId="1C5CD3F5" w14:textId="77777777" w:rsidR="00CC1A55" w:rsidRPr="00CC1A55" w:rsidRDefault="00CC1A55" w:rsidP="00CC1A55">
      <w:pPr>
        <w:numPr>
          <w:ilvl w:val="0"/>
          <w:numId w:val="11"/>
        </w:numPr>
        <w:rPr>
          <w:lang w:val="en-CA"/>
        </w:rPr>
      </w:pPr>
      <w:proofErr w:type="spellStart"/>
      <w:r w:rsidRPr="00CC1A55">
        <w:rPr>
          <w:b/>
          <w:bCs/>
          <w:lang w:val="en-CA"/>
        </w:rPr>
        <w:t>setTimeout</w:t>
      </w:r>
      <w:proofErr w:type="spellEnd"/>
      <w:r w:rsidRPr="00CC1A55">
        <w:rPr>
          <w:b/>
          <w:bCs/>
          <w:lang w:val="en-CA"/>
        </w:rPr>
        <w:t xml:space="preserve"> / </w:t>
      </w:r>
      <w:proofErr w:type="spellStart"/>
      <w:r w:rsidRPr="00CC1A55">
        <w:rPr>
          <w:b/>
          <w:bCs/>
          <w:lang w:val="en-CA"/>
        </w:rPr>
        <w:t>macrotasks</w:t>
      </w:r>
      <w:proofErr w:type="spellEnd"/>
      <w:r w:rsidRPr="00CC1A55">
        <w:rPr>
          <w:b/>
          <w:bCs/>
          <w:lang w:val="en-CA"/>
        </w:rPr>
        <w:t xml:space="preserve"> → après les microtasks</w:t>
      </w:r>
    </w:p>
    <w:p w14:paraId="303C2DF4" w14:textId="77777777" w:rsidR="00CC1A55" w:rsidRPr="00CC1A55" w:rsidRDefault="00CC1A55" w:rsidP="00CC1A55">
      <w:r w:rsidRPr="00CC1A55">
        <w:rPr>
          <w:rFonts w:ascii="Segoe UI Emoji" w:hAnsi="Segoe UI Emoji" w:cs="Segoe UI Emoji"/>
          <w:lang w:val="en-CA"/>
        </w:rPr>
        <w:t>💡</w:t>
      </w:r>
      <w:r w:rsidRPr="00CC1A55">
        <w:t xml:space="preserve"> </w:t>
      </w:r>
      <w:proofErr w:type="gramStart"/>
      <w:r w:rsidRPr="00CC1A55">
        <w:t>Astuce :</w:t>
      </w:r>
      <w:proofErr w:type="gramEnd"/>
      <w:r w:rsidRPr="00CC1A55">
        <w:t xml:space="preserve"> imagine un </w:t>
      </w:r>
      <w:r w:rsidRPr="00CC1A55">
        <w:rPr>
          <w:b/>
          <w:bCs/>
        </w:rPr>
        <w:t xml:space="preserve">tapis roulant avec 2 </w:t>
      </w:r>
      <w:proofErr w:type="gramStart"/>
      <w:r w:rsidRPr="00CC1A55">
        <w:rPr>
          <w:b/>
          <w:bCs/>
        </w:rPr>
        <w:t>files</w:t>
      </w:r>
      <w:r w:rsidRPr="00CC1A55">
        <w:t xml:space="preserve"> :</w:t>
      </w:r>
      <w:proofErr w:type="gramEnd"/>
    </w:p>
    <w:p w14:paraId="0FBBBC37" w14:textId="77777777" w:rsidR="00CC1A55" w:rsidRPr="00CC1A55" w:rsidRDefault="00CC1A55" w:rsidP="00CC1A55">
      <w:pPr>
        <w:numPr>
          <w:ilvl w:val="0"/>
          <w:numId w:val="12"/>
        </w:numPr>
        <w:rPr>
          <w:lang w:val="en-CA"/>
        </w:rPr>
      </w:pPr>
      <w:r w:rsidRPr="00CC1A55">
        <w:rPr>
          <w:lang w:val="en-CA"/>
        </w:rPr>
        <w:t>Microtasks (</w:t>
      </w:r>
      <w:proofErr w:type="spellStart"/>
      <w:r w:rsidRPr="00CC1A55">
        <w:rPr>
          <w:lang w:val="en-CA"/>
        </w:rPr>
        <w:t>Promesse</w:t>
      </w:r>
      <w:proofErr w:type="spellEnd"/>
      <w:r w:rsidRPr="00CC1A55">
        <w:rPr>
          <w:lang w:val="en-CA"/>
        </w:rPr>
        <w:t xml:space="preserve">) = </w:t>
      </w:r>
      <w:proofErr w:type="spellStart"/>
      <w:r w:rsidRPr="00CC1A55">
        <w:rPr>
          <w:lang w:val="en-CA"/>
        </w:rPr>
        <w:t>priorité</w:t>
      </w:r>
      <w:proofErr w:type="spellEnd"/>
    </w:p>
    <w:p w14:paraId="303043E7" w14:textId="77777777" w:rsidR="00CC1A55" w:rsidRPr="00CC1A55" w:rsidRDefault="00CC1A55" w:rsidP="00CC1A55">
      <w:pPr>
        <w:numPr>
          <w:ilvl w:val="0"/>
          <w:numId w:val="12"/>
        </w:numPr>
        <w:rPr>
          <w:lang w:val="en-CA"/>
        </w:rPr>
      </w:pPr>
      <w:proofErr w:type="spellStart"/>
      <w:r w:rsidRPr="00CC1A55">
        <w:rPr>
          <w:lang w:val="en-CA"/>
        </w:rPr>
        <w:t>Macrotasks</w:t>
      </w:r>
      <w:proofErr w:type="spellEnd"/>
      <w:r w:rsidRPr="00CC1A55">
        <w:rPr>
          <w:lang w:val="en-CA"/>
        </w:rPr>
        <w:t xml:space="preserve"> (Timeout) = attend son tour</w:t>
      </w:r>
    </w:p>
    <w:p w14:paraId="46A9B80E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pict w14:anchorId="0294AC91">
          <v:rect id="_x0000_i1156" style="width:0;height:1.5pt" o:hralign="center" o:hrstd="t" o:hr="t" fillcolor="#a0a0a0" stroked="f"/>
        </w:pict>
      </w:r>
    </w:p>
    <w:p w14:paraId="7806C155" w14:textId="77777777" w:rsidR="00CC1A55" w:rsidRPr="00CC1A55" w:rsidRDefault="00CC1A55" w:rsidP="00CC1A55">
      <w:r w:rsidRPr="00CC1A55">
        <w:t xml:space="preserve">Si tu veux, je peux maintenant te faire </w:t>
      </w:r>
      <w:r w:rsidRPr="00CC1A55">
        <w:rPr>
          <w:b/>
          <w:bCs/>
        </w:rPr>
        <w:t>le corrigé complet du deuxième exercice</w:t>
      </w:r>
      <w:r w:rsidRPr="00CC1A55">
        <w:t xml:space="preserve"> : lire 3 fichiers avec </w:t>
      </w:r>
      <w:proofErr w:type="spellStart"/>
      <w:r w:rsidRPr="00CC1A55">
        <w:t>async</w:t>
      </w:r>
      <w:proofErr w:type="spellEnd"/>
      <w:r w:rsidRPr="00CC1A55">
        <w:t>/</w:t>
      </w:r>
      <w:proofErr w:type="spellStart"/>
      <w:r w:rsidRPr="00CC1A55">
        <w:t>await</w:t>
      </w:r>
      <w:proofErr w:type="spellEnd"/>
      <w:r w:rsidRPr="00CC1A55">
        <w:t xml:space="preserve"> et </w:t>
      </w:r>
      <w:proofErr w:type="spellStart"/>
      <w:r w:rsidRPr="00CC1A55">
        <w:t>setTimeout</w:t>
      </w:r>
      <w:proofErr w:type="spellEnd"/>
      <w:r w:rsidRPr="00CC1A55">
        <w:t xml:space="preserve"> pour visualiser le comportement asynchrone.</w:t>
      </w:r>
    </w:p>
    <w:p w14:paraId="3633C853" w14:textId="77777777" w:rsidR="00CC1A55" w:rsidRPr="00CC1A55" w:rsidRDefault="00CC1A55" w:rsidP="00CC1A55">
      <w:r w:rsidRPr="00CC1A55">
        <w:lastRenderedPageBreak/>
        <w:t>Veux</w:t>
      </w:r>
      <w:r w:rsidRPr="00CC1A55">
        <w:noBreakHyphen/>
        <w:t>tu que je fasse ça</w:t>
      </w:r>
      <w:r w:rsidRPr="00CC1A55">
        <w:rPr>
          <w:rFonts w:ascii="Arial" w:hAnsi="Arial" w:cs="Arial"/>
        </w:rPr>
        <w:t> </w:t>
      </w:r>
      <w:r w:rsidRPr="00CC1A55">
        <w:t>?</w:t>
      </w:r>
    </w:p>
    <w:p w14:paraId="7B98E819" w14:textId="77777777" w:rsidR="00CC1A55" w:rsidRPr="00CC1A55" w:rsidRDefault="00CC1A55" w:rsidP="00CC1A55">
      <w:proofErr w:type="gramStart"/>
      <w:r w:rsidRPr="00CC1A55">
        <w:t>oui</w:t>
      </w:r>
      <w:proofErr w:type="gramEnd"/>
    </w:p>
    <w:p w14:paraId="340D0004" w14:textId="77777777" w:rsidR="00CC1A55" w:rsidRPr="00CC1A55" w:rsidRDefault="00CC1A55" w:rsidP="00CC1A55">
      <w:r w:rsidRPr="00CC1A55">
        <w:t xml:space="preserve">Parfait ! Voici le </w:t>
      </w:r>
      <w:r w:rsidRPr="00CC1A55">
        <w:rPr>
          <w:b/>
          <w:bCs/>
        </w:rPr>
        <w:t>corrigé complet</w:t>
      </w:r>
      <w:r w:rsidRPr="00CC1A55">
        <w:t xml:space="preserve"> du deuxième exercice : lire </w:t>
      </w:r>
      <w:r w:rsidRPr="00CC1A55">
        <w:rPr>
          <w:b/>
          <w:bCs/>
        </w:rPr>
        <w:t xml:space="preserve">3 fichiers avec </w:t>
      </w:r>
      <w:proofErr w:type="spellStart"/>
      <w:r w:rsidRPr="00CC1A55">
        <w:rPr>
          <w:b/>
          <w:bCs/>
        </w:rPr>
        <w:t>async</w:t>
      </w:r>
      <w:proofErr w:type="spellEnd"/>
      <w:r w:rsidRPr="00CC1A55">
        <w:rPr>
          <w:b/>
          <w:bCs/>
        </w:rPr>
        <w:t>/</w:t>
      </w:r>
      <w:proofErr w:type="spellStart"/>
      <w:r w:rsidRPr="00CC1A55">
        <w:rPr>
          <w:b/>
          <w:bCs/>
        </w:rPr>
        <w:t>await</w:t>
      </w:r>
      <w:proofErr w:type="spellEnd"/>
      <w:r w:rsidRPr="00CC1A55">
        <w:t xml:space="preserve"> et </w:t>
      </w:r>
      <w:proofErr w:type="spellStart"/>
      <w:r w:rsidRPr="00CC1A55">
        <w:t>setTimeout</w:t>
      </w:r>
      <w:proofErr w:type="spellEnd"/>
      <w:r w:rsidRPr="00CC1A55">
        <w:t xml:space="preserve"> pour visualiser l’asynchronisme.</w:t>
      </w:r>
    </w:p>
    <w:p w14:paraId="71C679E2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pict w14:anchorId="1CACEA4E">
          <v:rect id="_x0000_i1157" style="width:0;height:1.5pt" o:hralign="center" o:hrstd="t" o:hr="t" fillcolor="#a0a0a0" stroked="f"/>
        </w:pict>
      </w:r>
    </w:p>
    <w:p w14:paraId="663ECA89" w14:textId="77777777" w:rsidR="00CC1A55" w:rsidRPr="00CC1A55" w:rsidRDefault="00CC1A55" w:rsidP="00CC1A55">
      <w:pPr>
        <w:rPr>
          <w:b/>
          <w:bCs/>
          <w:lang w:val="en-CA"/>
        </w:rPr>
      </w:pPr>
      <w:proofErr w:type="spellStart"/>
      <w:proofErr w:type="gramStart"/>
      <w:r w:rsidRPr="00CC1A55">
        <w:rPr>
          <w:b/>
          <w:bCs/>
          <w:lang w:val="en-CA"/>
        </w:rPr>
        <w:t>Exercice</w:t>
      </w:r>
      <w:proofErr w:type="spellEnd"/>
      <w:r w:rsidRPr="00CC1A55">
        <w:rPr>
          <w:b/>
          <w:bCs/>
          <w:lang w:val="en-CA"/>
        </w:rPr>
        <w:t xml:space="preserve"> :</w:t>
      </w:r>
      <w:proofErr w:type="gramEnd"/>
    </w:p>
    <w:p w14:paraId="11ECD84B" w14:textId="77777777" w:rsidR="00CC1A55" w:rsidRPr="00CC1A55" w:rsidRDefault="00CC1A55" w:rsidP="00CC1A55">
      <w:pPr>
        <w:numPr>
          <w:ilvl w:val="0"/>
          <w:numId w:val="13"/>
        </w:numPr>
      </w:pPr>
      <w:r w:rsidRPr="00CC1A55">
        <w:t>Créer 3 fichiers : fichier1.txt, fichier2.txt, fichier3.txt avec du contenu différent.</w:t>
      </w:r>
    </w:p>
    <w:p w14:paraId="463265A6" w14:textId="77777777" w:rsidR="00CC1A55" w:rsidRPr="00CC1A55" w:rsidRDefault="00CC1A55" w:rsidP="00CC1A55">
      <w:pPr>
        <w:numPr>
          <w:ilvl w:val="0"/>
          <w:numId w:val="13"/>
        </w:numPr>
      </w:pPr>
      <w:r w:rsidRPr="00CC1A55">
        <w:t xml:space="preserve">Lire les fichiers </w:t>
      </w:r>
      <w:r w:rsidRPr="00CC1A55">
        <w:rPr>
          <w:b/>
          <w:bCs/>
        </w:rPr>
        <w:t>en séquence</w:t>
      </w:r>
      <w:r w:rsidRPr="00CC1A55">
        <w:t xml:space="preserve"> avec </w:t>
      </w:r>
      <w:proofErr w:type="spellStart"/>
      <w:r w:rsidRPr="00CC1A55">
        <w:t>async</w:t>
      </w:r>
      <w:proofErr w:type="spellEnd"/>
      <w:r w:rsidRPr="00CC1A55">
        <w:t>/</w:t>
      </w:r>
      <w:proofErr w:type="spellStart"/>
      <w:r w:rsidRPr="00CC1A55">
        <w:t>await</w:t>
      </w:r>
      <w:proofErr w:type="spellEnd"/>
      <w:r w:rsidRPr="00CC1A55">
        <w:t>.</w:t>
      </w:r>
    </w:p>
    <w:p w14:paraId="1672782F" w14:textId="77777777" w:rsidR="00CC1A55" w:rsidRPr="00CC1A55" w:rsidRDefault="00CC1A55" w:rsidP="00CC1A55">
      <w:pPr>
        <w:numPr>
          <w:ilvl w:val="0"/>
          <w:numId w:val="13"/>
        </w:numPr>
      </w:pPr>
      <w:r w:rsidRPr="00CC1A55">
        <w:t xml:space="preserve">Ajouter un </w:t>
      </w:r>
      <w:proofErr w:type="spellStart"/>
      <w:r w:rsidRPr="00CC1A55">
        <w:t>setTimeout</w:t>
      </w:r>
      <w:proofErr w:type="spellEnd"/>
      <w:r w:rsidRPr="00CC1A55">
        <w:t xml:space="preserve"> entre chaque lecture pour visualiser le comportement asynchrone.</w:t>
      </w:r>
    </w:p>
    <w:p w14:paraId="4079659C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pict w14:anchorId="30A56B96">
          <v:rect id="_x0000_i1158" style="width:0;height:1.5pt" o:hralign="center" o:hrstd="t" o:hr="t" fillcolor="#a0a0a0" stroked="f"/>
        </w:pict>
      </w:r>
    </w:p>
    <w:p w14:paraId="0C3BF6E7" w14:textId="77777777" w:rsidR="00CC1A55" w:rsidRPr="00CC1A55" w:rsidRDefault="00CC1A55" w:rsidP="00CC1A55">
      <w:pPr>
        <w:rPr>
          <w:b/>
          <w:bCs/>
        </w:rPr>
      </w:pPr>
      <w:r w:rsidRPr="00CC1A55">
        <w:rPr>
          <w:b/>
          <w:bCs/>
        </w:rPr>
        <w:t>Solution Corrigée :</w:t>
      </w:r>
    </w:p>
    <w:p w14:paraId="737BBE9A" w14:textId="77777777" w:rsidR="00CC1A55" w:rsidRPr="00CC1A55" w:rsidRDefault="00CC1A55" w:rsidP="00CC1A55">
      <w:proofErr w:type="spellStart"/>
      <w:proofErr w:type="gramStart"/>
      <w:r w:rsidRPr="00CC1A55">
        <w:t>const</w:t>
      </w:r>
      <w:proofErr w:type="spellEnd"/>
      <w:proofErr w:type="gramEnd"/>
      <w:r w:rsidRPr="00CC1A55">
        <w:t xml:space="preserve"> </w:t>
      </w:r>
      <w:proofErr w:type="spellStart"/>
      <w:r w:rsidRPr="00CC1A55">
        <w:t>fs</w:t>
      </w:r>
      <w:proofErr w:type="spellEnd"/>
      <w:r w:rsidRPr="00CC1A55">
        <w:t xml:space="preserve"> = </w:t>
      </w:r>
      <w:proofErr w:type="spellStart"/>
      <w:r w:rsidRPr="00CC1A55">
        <w:t>require</w:t>
      </w:r>
      <w:proofErr w:type="spellEnd"/>
      <w:r w:rsidRPr="00CC1A55">
        <w:t>('</w:t>
      </w:r>
      <w:proofErr w:type="spellStart"/>
      <w:r w:rsidRPr="00CC1A55">
        <w:t>fs</w:t>
      </w:r>
      <w:proofErr w:type="spellEnd"/>
      <w:r w:rsidRPr="00CC1A55">
        <w:t>/promises');</w:t>
      </w:r>
    </w:p>
    <w:p w14:paraId="6D4C0D1C" w14:textId="77777777" w:rsidR="00CC1A55" w:rsidRPr="00CC1A55" w:rsidRDefault="00CC1A55" w:rsidP="00CC1A55"/>
    <w:p w14:paraId="199FCC0F" w14:textId="77777777" w:rsidR="00CC1A55" w:rsidRPr="00CC1A55" w:rsidRDefault="00CC1A55" w:rsidP="00CC1A55">
      <w:r w:rsidRPr="00CC1A55">
        <w:t>// Fonction pour simuler une pause</w:t>
      </w:r>
    </w:p>
    <w:p w14:paraId="226409AF" w14:textId="77777777" w:rsidR="00CC1A55" w:rsidRPr="00CC1A55" w:rsidRDefault="00CC1A55" w:rsidP="00CC1A55">
      <w:proofErr w:type="spellStart"/>
      <w:proofErr w:type="gramStart"/>
      <w:r w:rsidRPr="00CC1A55">
        <w:t>function</w:t>
      </w:r>
      <w:proofErr w:type="spellEnd"/>
      <w:proofErr w:type="gramEnd"/>
      <w:r w:rsidRPr="00CC1A55">
        <w:t xml:space="preserve"> pause(ms) {</w:t>
      </w:r>
    </w:p>
    <w:p w14:paraId="72D434D2" w14:textId="77777777" w:rsidR="00CC1A55" w:rsidRPr="00CC1A55" w:rsidRDefault="00CC1A55" w:rsidP="00CC1A55">
      <w:pPr>
        <w:rPr>
          <w:lang w:val="en-CA"/>
        </w:rPr>
      </w:pPr>
      <w:r w:rsidRPr="00CC1A55">
        <w:t xml:space="preserve">    </w:t>
      </w:r>
      <w:r w:rsidRPr="00CC1A55">
        <w:rPr>
          <w:lang w:val="en-CA"/>
        </w:rPr>
        <w:t xml:space="preserve">return new </w:t>
      </w:r>
      <w:proofErr w:type="gramStart"/>
      <w:r w:rsidRPr="00CC1A55">
        <w:rPr>
          <w:lang w:val="en-CA"/>
        </w:rPr>
        <w:t>Promise(</w:t>
      </w:r>
      <w:proofErr w:type="gramEnd"/>
      <w:r w:rsidRPr="00CC1A55">
        <w:rPr>
          <w:lang w:val="en-CA"/>
        </w:rPr>
        <w:t xml:space="preserve">resolve =&gt; </w:t>
      </w:r>
      <w:proofErr w:type="spellStart"/>
      <w:proofErr w:type="gramStart"/>
      <w:r w:rsidRPr="00CC1A55">
        <w:rPr>
          <w:lang w:val="en-CA"/>
        </w:rPr>
        <w:t>setTimeout</w:t>
      </w:r>
      <w:proofErr w:type="spellEnd"/>
      <w:r w:rsidRPr="00CC1A55">
        <w:rPr>
          <w:lang w:val="en-CA"/>
        </w:rPr>
        <w:t>(</w:t>
      </w:r>
      <w:proofErr w:type="gramEnd"/>
      <w:r w:rsidRPr="00CC1A55">
        <w:rPr>
          <w:lang w:val="en-CA"/>
        </w:rPr>
        <w:t xml:space="preserve">resolve, </w:t>
      </w:r>
      <w:proofErr w:type="spellStart"/>
      <w:r w:rsidRPr="00CC1A55">
        <w:rPr>
          <w:lang w:val="en-CA"/>
        </w:rPr>
        <w:t>ms</w:t>
      </w:r>
      <w:proofErr w:type="spellEnd"/>
      <w:r w:rsidRPr="00CC1A55">
        <w:rPr>
          <w:lang w:val="en-CA"/>
        </w:rPr>
        <w:t>)</w:t>
      </w:r>
      <w:proofErr w:type="gramStart"/>
      <w:r w:rsidRPr="00CC1A55">
        <w:rPr>
          <w:lang w:val="en-CA"/>
        </w:rPr>
        <w:t>);</w:t>
      </w:r>
      <w:proofErr w:type="gramEnd"/>
    </w:p>
    <w:p w14:paraId="51FB499C" w14:textId="77777777" w:rsidR="00CC1A55" w:rsidRPr="00CC1A55" w:rsidRDefault="00CC1A55" w:rsidP="00CC1A55">
      <w:r w:rsidRPr="00CC1A55">
        <w:t>}</w:t>
      </w:r>
    </w:p>
    <w:p w14:paraId="3043C01D" w14:textId="77777777" w:rsidR="00CC1A55" w:rsidRPr="00CC1A55" w:rsidRDefault="00CC1A55" w:rsidP="00CC1A55"/>
    <w:p w14:paraId="322DD53A" w14:textId="77777777" w:rsidR="00CC1A55" w:rsidRPr="00CC1A55" w:rsidRDefault="00CC1A55" w:rsidP="00CC1A55">
      <w:proofErr w:type="spellStart"/>
      <w:proofErr w:type="gramStart"/>
      <w:r w:rsidRPr="00CC1A55">
        <w:t>async</w:t>
      </w:r>
      <w:proofErr w:type="spellEnd"/>
      <w:proofErr w:type="gramEnd"/>
      <w:r w:rsidRPr="00CC1A55">
        <w:t xml:space="preserve"> </w:t>
      </w:r>
      <w:proofErr w:type="spellStart"/>
      <w:r w:rsidRPr="00CC1A55">
        <w:t>function</w:t>
      </w:r>
      <w:proofErr w:type="spellEnd"/>
      <w:r w:rsidRPr="00CC1A55">
        <w:t xml:space="preserve"> </w:t>
      </w:r>
      <w:proofErr w:type="spellStart"/>
      <w:proofErr w:type="gramStart"/>
      <w:r w:rsidRPr="00CC1A55">
        <w:t>lireTroisFichiers</w:t>
      </w:r>
      <w:proofErr w:type="spellEnd"/>
      <w:r w:rsidRPr="00CC1A55">
        <w:t>(</w:t>
      </w:r>
      <w:proofErr w:type="gramEnd"/>
      <w:r w:rsidRPr="00CC1A55">
        <w:t>) {</w:t>
      </w:r>
    </w:p>
    <w:p w14:paraId="2359F0DB" w14:textId="77777777" w:rsidR="00CC1A55" w:rsidRPr="00CC1A55" w:rsidRDefault="00CC1A55" w:rsidP="00CC1A55">
      <w:r w:rsidRPr="00CC1A55">
        <w:t xml:space="preserve">    </w:t>
      </w:r>
      <w:proofErr w:type="spellStart"/>
      <w:proofErr w:type="gramStart"/>
      <w:r w:rsidRPr="00CC1A55">
        <w:t>try</w:t>
      </w:r>
      <w:proofErr w:type="spellEnd"/>
      <w:proofErr w:type="gramEnd"/>
      <w:r w:rsidRPr="00CC1A55">
        <w:t xml:space="preserve"> {</w:t>
      </w:r>
    </w:p>
    <w:p w14:paraId="4C79D2C8" w14:textId="77777777" w:rsidR="00CC1A55" w:rsidRPr="00CC1A55" w:rsidRDefault="00CC1A55" w:rsidP="00CC1A55">
      <w:r w:rsidRPr="00CC1A55">
        <w:t xml:space="preserve">        </w:t>
      </w:r>
      <w:proofErr w:type="gramStart"/>
      <w:r w:rsidRPr="00CC1A55">
        <w:t>console.log(</w:t>
      </w:r>
      <w:proofErr w:type="gramEnd"/>
      <w:r w:rsidRPr="00CC1A55">
        <w:t>'Début lecture');</w:t>
      </w:r>
    </w:p>
    <w:p w14:paraId="78981899" w14:textId="77777777" w:rsidR="00CC1A55" w:rsidRPr="00CC1A55" w:rsidRDefault="00CC1A55" w:rsidP="00CC1A55"/>
    <w:p w14:paraId="7DF48C88" w14:textId="77777777" w:rsidR="00CC1A55" w:rsidRPr="00CC1A55" w:rsidRDefault="00CC1A55" w:rsidP="00CC1A55">
      <w:r w:rsidRPr="00CC1A55">
        <w:t xml:space="preserve">        // Lecture fichier1</w:t>
      </w:r>
    </w:p>
    <w:p w14:paraId="29C02D6D" w14:textId="77777777" w:rsidR="00CC1A55" w:rsidRPr="00CC1A55" w:rsidRDefault="00CC1A55" w:rsidP="00CC1A55">
      <w:r w:rsidRPr="00CC1A55">
        <w:t xml:space="preserve">        </w:t>
      </w:r>
      <w:proofErr w:type="spellStart"/>
      <w:proofErr w:type="gramStart"/>
      <w:r w:rsidRPr="00CC1A55">
        <w:t>const</w:t>
      </w:r>
      <w:proofErr w:type="spellEnd"/>
      <w:proofErr w:type="gramEnd"/>
      <w:r w:rsidRPr="00CC1A55">
        <w:t xml:space="preserve"> data1 = </w:t>
      </w:r>
      <w:proofErr w:type="spellStart"/>
      <w:r w:rsidRPr="00CC1A55">
        <w:t>await</w:t>
      </w:r>
      <w:proofErr w:type="spellEnd"/>
      <w:r w:rsidRPr="00CC1A55">
        <w:t xml:space="preserve"> </w:t>
      </w:r>
      <w:proofErr w:type="spellStart"/>
      <w:proofErr w:type="gramStart"/>
      <w:r w:rsidRPr="00CC1A55">
        <w:t>fs.readFile</w:t>
      </w:r>
      <w:proofErr w:type="spellEnd"/>
      <w:proofErr w:type="gramEnd"/>
      <w:r w:rsidRPr="00CC1A55">
        <w:t>('fichier1.txt', 'utf8');</w:t>
      </w:r>
    </w:p>
    <w:p w14:paraId="4C9B775A" w14:textId="77777777" w:rsidR="00CC1A55" w:rsidRPr="00CC1A55" w:rsidRDefault="00CC1A55" w:rsidP="00CC1A55">
      <w:r w:rsidRPr="00CC1A55">
        <w:t xml:space="preserve">        </w:t>
      </w:r>
      <w:proofErr w:type="gramStart"/>
      <w:r w:rsidRPr="00CC1A55">
        <w:t>console.log(</w:t>
      </w:r>
      <w:proofErr w:type="gramEnd"/>
      <w:r w:rsidRPr="00CC1A55">
        <w:t>'Fichier 1:', data1);</w:t>
      </w:r>
    </w:p>
    <w:p w14:paraId="033E9FDA" w14:textId="77777777" w:rsidR="00CC1A55" w:rsidRPr="00CC1A55" w:rsidRDefault="00CC1A55" w:rsidP="00CC1A55"/>
    <w:p w14:paraId="14870DBE" w14:textId="77777777" w:rsidR="00CC1A55" w:rsidRPr="00CC1A55" w:rsidRDefault="00CC1A55" w:rsidP="00CC1A55">
      <w:r w:rsidRPr="00CC1A55">
        <w:lastRenderedPageBreak/>
        <w:t xml:space="preserve">        // Pause de 1 seconde</w:t>
      </w:r>
    </w:p>
    <w:p w14:paraId="1C26F790" w14:textId="77777777" w:rsidR="00CC1A55" w:rsidRPr="00CC1A55" w:rsidRDefault="00CC1A55" w:rsidP="00CC1A55">
      <w:r w:rsidRPr="00CC1A55">
        <w:t xml:space="preserve">        </w:t>
      </w:r>
      <w:proofErr w:type="spellStart"/>
      <w:proofErr w:type="gramStart"/>
      <w:r w:rsidRPr="00CC1A55">
        <w:t>await</w:t>
      </w:r>
      <w:proofErr w:type="spellEnd"/>
      <w:proofErr w:type="gramEnd"/>
      <w:r w:rsidRPr="00CC1A55">
        <w:t xml:space="preserve"> </w:t>
      </w:r>
      <w:proofErr w:type="gramStart"/>
      <w:r w:rsidRPr="00CC1A55">
        <w:t>pause(</w:t>
      </w:r>
      <w:proofErr w:type="gramEnd"/>
      <w:r w:rsidRPr="00CC1A55">
        <w:t>1000);</w:t>
      </w:r>
    </w:p>
    <w:p w14:paraId="1DF40902" w14:textId="77777777" w:rsidR="00CC1A55" w:rsidRPr="00CC1A55" w:rsidRDefault="00CC1A55" w:rsidP="00CC1A55"/>
    <w:p w14:paraId="360A6652" w14:textId="77777777" w:rsidR="00CC1A55" w:rsidRPr="00CC1A55" w:rsidRDefault="00CC1A55" w:rsidP="00CC1A55">
      <w:r w:rsidRPr="00CC1A55">
        <w:t xml:space="preserve">        // Lecture fichier2</w:t>
      </w:r>
    </w:p>
    <w:p w14:paraId="48043466" w14:textId="77777777" w:rsidR="00CC1A55" w:rsidRPr="00CC1A55" w:rsidRDefault="00CC1A55" w:rsidP="00CC1A55">
      <w:r w:rsidRPr="00CC1A55">
        <w:t xml:space="preserve">        </w:t>
      </w:r>
      <w:proofErr w:type="spellStart"/>
      <w:proofErr w:type="gramStart"/>
      <w:r w:rsidRPr="00CC1A55">
        <w:t>const</w:t>
      </w:r>
      <w:proofErr w:type="spellEnd"/>
      <w:proofErr w:type="gramEnd"/>
      <w:r w:rsidRPr="00CC1A55">
        <w:t xml:space="preserve"> data2 = </w:t>
      </w:r>
      <w:proofErr w:type="spellStart"/>
      <w:r w:rsidRPr="00CC1A55">
        <w:t>await</w:t>
      </w:r>
      <w:proofErr w:type="spellEnd"/>
      <w:r w:rsidRPr="00CC1A55">
        <w:t xml:space="preserve"> </w:t>
      </w:r>
      <w:proofErr w:type="spellStart"/>
      <w:proofErr w:type="gramStart"/>
      <w:r w:rsidRPr="00CC1A55">
        <w:t>fs.readFile</w:t>
      </w:r>
      <w:proofErr w:type="spellEnd"/>
      <w:proofErr w:type="gramEnd"/>
      <w:r w:rsidRPr="00CC1A55">
        <w:t>('fichier2.txt', 'utf8');</w:t>
      </w:r>
    </w:p>
    <w:p w14:paraId="645B1A60" w14:textId="77777777" w:rsidR="00CC1A55" w:rsidRPr="00CC1A55" w:rsidRDefault="00CC1A55" w:rsidP="00CC1A55">
      <w:r w:rsidRPr="00CC1A55">
        <w:t xml:space="preserve">        </w:t>
      </w:r>
      <w:proofErr w:type="gramStart"/>
      <w:r w:rsidRPr="00CC1A55">
        <w:t>console.log(</w:t>
      </w:r>
      <w:proofErr w:type="gramEnd"/>
      <w:r w:rsidRPr="00CC1A55">
        <w:t>'Fichier 2:', data2);</w:t>
      </w:r>
    </w:p>
    <w:p w14:paraId="160FAF3E" w14:textId="77777777" w:rsidR="00CC1A55" w:rsidRPr="00CC1A55" w:rsidRDefault="00CC1A55" w:rsidP="00CC1A55"/>
    <w:p w14:paraId="72C2933F" w14:textId="77777777" w:rsidR="00CC1A55" w:rsidRPr="00CC1A55" w:rsidRDefault="00CC1A55" w:rsidP="00CC1A55">
      <w:r w:rsidRPr="00CC1A55">
        <w:t xml:space="preserve">        // Pause de 1 seconde</w:t>
      </w:r>
    </w:p>
    <w:p w14:paraId="2D97BACB" w14:textId="77777777" w:rsidR="00CC1A55" w:rsidRPr="00CC1A55" w:rsidRDefault="00CC1A55" w:rsidP="00CC1A55">
      <w:r w:rsidRPr="00CC1A55">
        <w:t xml:space="preserve">        </w:t>
      </w:r>
      <w:proofErr w:type="spellStart"/>
      <w:proofErr w:type="gramStart"/>
      <w:r w:rsidRPr="00CC1A55">
        <w:t>await</w:t>
      </w:r>
      <w:proofErr w:type="spellEnd"/>
      <w:proofErr w:type="gramEnd"/>
      <w:r w:rsidRPr="00CC1A55">
        <w:t xml:space="preserve"> </w:t>
      </w:r>
      <w:proofErr w:type="gramStart"/>
      <w:r w:rsidRPr="00CC1A55">
        <w:t>pause(</w:t>
      </w:r>
      <w:proofErr w:type="gramEnd"/>
      <w:r w:rsidRPr="00CC1A55">
        <w:t>1000);</w:t>
      </w:r>
    </w:p>
    <w:p w14:paraId="30E5CE98" w14:textId="77777777" w:rsidR="00CC1A55" w:rsidRPr="00CC1A55" w:rsidRDefault="00CC1A55" w:rsidP="00CC1A55"/>
    <w:p w14:paraId="7B3376AE" w14:textId="77777777" w:rsidR="00CC1A55" w:rsidRPr="00CC1A55" w:rsidRDefault="00CC1A55" w:rsidP="00CC1A55">
      <w:r w:rsidRPr="00CC1A55">
        <w:t xml:space="preserve">        // Lecture fichier3</w:t>
      </w:r>
    </w:p>
    <w:p w14:paraId="005CECC6" w14:textId="77777777" w:rsidR="00CC1A55" w:rsidRPr="00CC1A55" w:rsidRDefault="00CC1A55" w:rsidP="00CC1A55">
      <w:r w:rsidRPr="00CC1A55">
        <w:t xml:space="preserve">        </w:t>
      </w:r>
      <w:proofErr w:type="spellStart"/>
      <w:proofErr w:type="gramStart"/>
      <w:r w:rsidRPr="00CC1A55">
        <w:t>const</w:t>
      </w:r>
      <w:proofErr w:type="spellEnd"/>
      <w:proofErr w:type="gramEnd"/>
      <w:r w:rsidRPr="00CC1A55">
        <w:t xml:space="preserve"> data3 = </w:t>
      </w:r>
      <w:proofErr w:type="spellStart"/>
      <w:r w:rsidRPr="00CC1A55">
        <w:t>await</w:t>
      </w:r>
      <w:proofErr w:type="spellEnd"/>
      <w:r w:rsidRPr="00CC1A55">
        <w:t xml:space="preserve"> </w:t>
      </w:r>
      <w:proofErr w:type="spellStart"/>
      <w:proofErr w:type="gramStart"/>
      <w:r w:rsidRPr="00CC1A55">
        <w:t>fs.readFile</w:t>
      </w:r>
      <w:proofErr w:type="spellEnd"/>
      <w:proofErr w:type="gramEnd"/>
      <w:r w:rsidRPr="00CC1A55">
        <w:t>('fichier3.txt', 'utf8');</w:t>
      </w:r>
    </w:p>
    <w:p w14:paraId="07F40947" w14:textId="77777777" w:rsidR="00CC1A55" w:rsidRPr="00CC1A55" w:rsidRDefault="00CC1A55" w:rsidP="00CC1A55">
      <w:r w:rsidRPr="00CC1A55">
        <w:t xml:space="preserve">        </w:t>
      </w:r>
      <w:proofErr w:type="gramStart"/>
      <w:r w:rsidRPr="00CC1A55">
        <w:t>console.log(</w:t>
      </w:r>
      <w:proofErr w:type="gramEnd"/>
      <w:r w:rsidRPr="00CC1A55">
        <w:t>'Fichier 3:', data3);</w:t>
      </w:r>
    </w:p>
    <w:p w14:paraId="381495C1" w14:textId="77777777" w:rsidR="00CC1A55" w:rsidRPr="00CC1A55" w:rsidRDefault="00CC1A55" w:rsidP="00CC1A55"/>
    <w:p w14:paraId="08C1CE5F" w14:textId="77777777" w:rsidR="00CC1A55" w:rsidRPr="00CC1A55" w:rsidRDefault="00CC1A55" w:rsidP="00CC1A55">
      <w:r w:rsidRPr="00CC1A55">
        <w:t xml:space="preserve">        </w:t>
      </w:r>
      <w:proofErr w:type="gramStart"/>
      <w:r w:rsidRPr="00CC1A55">
        <w:t>console.log(</w:t>
      </w:r>
      <w:proofErr w:type="gramEnd"/>
      <w:r w:rsidRPr="00CC1A55">
        <w:t>'Fin lecture');</w:t>
      </w:r>
    </w:p>
    <w:p w14:paraId="0E16BEB9" w14:textId="77777777" w:rsidR="00CC1A55" w:rsidRPr="00CC1A55" w:rsidRDefault="00CC1A55" w:rsidP="00CC1A55">
      <w:r w:rsidRPr="00CC1A55">
        <w:t xml:space="preserve">    } catch (</w:t>
      </w:r>
      <w:proofErr w:type="spellStart"/>
      <w:r w:rsidRPr="00CC1A55">
        <w:t>err</w:t>
      </w:r>
      <w:proofErr w:type="spellEnd"/>
      <w:r w:rsidRPr="00CC1A55">
        <w:t>) {</w:t>
      </w:r>
    </w:p>
    <w:p w14:paraId="199F7921" w14:textId="77777777" w:rsidR="00CC1A55" w:rsidRPr="00CC1A55" w:rsidRDefault="00CC1A55" w:rsidP="00CC1A55">
      <w:r w:rsidRPr="00CC1A55">
        <w:t xml:space="preserve">        </w:t>
      </w:r>
      <w:proofErr w:type="spellStart"/>
      <w:proofErr w:type="gramStart"/>
      <w:r w:rsidRPr="00CC1A55">
        <w:t>console.error</w:t>
      </w:r>
      <w:proofErr w:type="spellEnd"/>
      <w:proofErr w:type="gramEnd"/>
      <w:r w:rsidRPr="00CC1A55">
        <w:t xml:space="preserve">('ERREUR:', </w:t>
      </w:r>
      <w:proofErr w:type="spellStart"/>
      <w:proofErr w:type="gramStart"/>
      <w:r w:rsidRPr="00CC1A55">
        <w:t>err.message</w:t>
      </w:r>
      <w:proofErr w:type="spellEnd"/>
      <w:proofErr w:type="gramEnd"/>
      <w:r w:rsidRPr="00CC1A55">
        <w:t>);</w:t>
      </w:r>
    </w:p>
    <w:p w14:paraId="15F6AA20" w14:textId="77777777" w:rsidR="00CC1A55" w:rsidRPr="00CC1A55" w:rsidRDefault="00CC1A55" w:rsidP="00CC1A55">
      <w:r w:rsidRPr="00CC1A55">
        <w:t xml:space="preserve">    }</w:t>
      </w:r>
    </w:p>
    <w:p w14:paraId="32E95DE0" w14:textId="77777777" w:rsidR="00CC1A55" w:rsidRPr="00CC1A55" w:rsidRDefault="00CC1A55" w:rsidP="00CC1A55">
      <w:r w:rsidRPr="00CC1A55">
        <w:t>}</w:t>
      </w:r>
    </w:p>
    <w:p w14:paraId="3DC32275" w14:textId="77777777" w:rsidR="00CC1A55" w:rsidRPr="00CC1A55" w:rsidRDefault="00CC1A55" w:rsidP="00CC1A55"/>
    <w:p w14:paraId="020DB24F" w14:textId="77777777" w:rsidR="00CC1A55" w:rsidRPr="00CC1A55" w:rsidRDefault="00CC1A55" w:rsidP="00CC1A55">
      <w:proofErr w:type="spellStart"/>
      <w:proofErr w:type="gramStart"/>
      <w:r w:rsidRPr="00CC1A55">
        <w:t>lireTroisFichiers</w:t>
      </w:r>
      <w:proofErr w:type="spellEnd"/>
      <w:r w:rsidRPr="00CC1A55">
        <w:t>(</w:t>
      </w:r>
      <w:proofErr w:type="gramEnd"/>
      <w:r w:rsidRPr="00CC1A55">
        <w:t>);</w:t>
      </w:r>
    </w:p>
    <w:p w14:paraId="627E1EF8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pict w14:anchorId="551D1B47">
          <v:rect id="_x0000_i1159" style="width:0;height:1.5pt" o:hralign="center" o:hrstd="t" o:hr="t" fillcolor="#a0a0a0" stroked="f"/>
        </w:pict>
      </w:r>
    </w:p>
    <w:p w14:paraId="1B76F8A0" w14:textId="77777777" w:rsidR="00CC1A55" w:rsidRPr="00CC1A55" w:rsidRDefault="00CC1A55" w:rsidP="00CC1A55">
      <w:pPr>
        <w:rPr>
          <w:b/>
          <w:bCs/>
          <w:lang w:val="en-CA"/>
        </w:rPr>
      </w:pPr>
      <w:proofErr w:type="gramStart"/>
      <w:r w:rsidRPr="00CC1A55">
        <w:rPr>
          <w:b/>
          <w:bCs/>
          <w:lang w:val="en-CA"/>
        </w:rPr>
        <w:t>Explication :</w:t>
      </w:r>
      <w:proofErr w:type="gramEnd"/>
    </w:p>
    <w:p w14:paraId="3E2CC527" w14:textId="77777777" w:rsidR="00CC1A55" w:rsidRPr="00CC1A55" w:rsidRDefault="00CC1A55" w:rsidP="00CC1A55">
      <w:pPr>
        <w:numPr>
          <w:ilvl w:val="0"/>
          <w:numId w:val="14"/>
        </w:numPr>
      </w:pPr>
      <w:proofErr w:type="spellStart"/>
      <w:proofErr w:type="gramStart"/>
      <w:r w:rsidRPr="00CC1A55">
        <w:rPr>
          <w:b/>
          <w:bCs/>
        </w:rPr>
        <w:t>async</w:t>
      </w:r>
      <w:proofErr w:type="spellEnd"/>
      <w:proofErr w:type="gramEnd"/>
      <w:r w:rsidRPr="00CC1A55">
        <w:rPr>
          <w:b/>
          <w:bCs/>
        </w:rPr>
        <w:t xml:space="preserve"> </w:t>
      </w:r>
      <w:proofErr w:type="spellStart"/>
      <w:r w:rsidRPr="00CC1A55">
        <w:rPr>
          <w:b/>
          <w:bCs/>
        </w:rPr>
        <w:t>function</w:t>
      </w:r>
      <w:proofErr w:type="spellEnd"/>
      <w:r w:rsidRPr="00CC1A55">
        <w:t xml:space="preserve"> : permet d’utiliser </w:t>
      </w:r>
      <w:proofErr w:type="spellStart"/>
      <w:r w:rsidRPr="00CC1A55">
        <w:t>await</w:t>
      </w:r>
      <w:proofErr w:type="spellEnd"/>
      <w:r w:rsidRPr="00CC1A55">
        <w:t xml:space="preserve"> pour écrire un code asynchrone comme s’il était synchrone.</w:t>
      </w:r>
    </w:p>
    <w:p w14:paraId="56943764" w14:textId="77777777" w:rsidR="00CC1A55" w:rsidRPr="00CC1A55" w:rsidRDefault="00CC1A55" w:rsidP="00CC1A55">
      <w:pPr>
        <w:numPr>
          <w:ilvl w:val="0"/>
          <w:numId w:val="14"/>
        </w:numPr>
      </w:pPr>
      <w:proofErr w:type="spellStart"/>
      <w:proofErr w:type="gramStart"/>
      <w:r w:rsidRPr="00CC1A55">
        <w:rPr>
          <w:b/>
          <w:bCs/>
        </w:rPr>
        <w:t>await</w:t>
      </w:r>
      <w:proofErr w:type="spellEnd"/>
      <w:proofErr w:type="gramEnd"/>
      <w:r w:rsidRPr="00CC1A55">
        <w:rPr>
          <w:b/>
          <w:bCs/>
        </w:rPr>
        <w:t xml:space="preserve"> </w:t>
      </w:r>
      <w:proofErr w:type="spellStart"/>
      <w:proofErr w:type="gramStart"/>
      <w:r w:rsidRPr="00CC1A55">
        <w:rPr>
          <w:b/>
          <w:bCs/>
        </w:rPr>
        <w:t>fs.readFile</w:t>
      </w:r>
      <w:proofErr w:type="spellEnd"/>
      <w:proofErr w:type="gramEnd"/>
      <w:r w:rsidRPr="00CC1A55">
        <w:rPr>
          <w:b/>
          <w:bCs/>
        </w:rPr>
        <w:t>(...)</w:t>
      </w:r>
      <w:r w:rsidRPr="00CC1A55">
        <w:t xml:space="preserve"> : lit le fichier sans bloquer le serveur Node.js.</w:t>
      </w:r>
    </w:p>
    <w:p w14:paraId="0F1DE972" w14:textId="77777777" w:rsidR="00CC1A55" w:rsidRPr="00CC1A55" w:rsidRDefault="00CC1A55" w:rsidP="00CC1A55">
      <w:pPr>
        <w:numPr>
          <w:ilvl w:val="0"/>
          <w:numId w:val="14"/>
        </w:numPr>
      </w:pPr>
      <w:proofErr w:type="gramStart"/>
      <w:r w:rsidRPr="00CC1A55">
        <w:rPr>
          <w:b/>
          <w:bCs/>
        </w:rPr>
        <w:lastRenderedPageBreak/>
        <w:t>pause(</w:t>
      </w:r>
      <w:proofErr w:type="gramEnd"/>
      <w:r w:rsidRPr="00CC1A55">
        <w:rPr>
          <w:b/>
          <w:bCs/>
        </w:rPr>
        <w:t>)</w:t>
      </w:r>
      <w:r w:rsidRPr="00CC1A55">
        <w:t xml:space="preserve"> : crée un délai avec une </w:t>
      </w:r>
      <w:r w:rsidRPr="00CC1A55">
        <w:rPr>
          <w:b/>
          <w:bCs/>
        </w:rPr>
        <w:t>Promise</w:t>
      </w:r>
      <w:r w:rsidRPr="00CC1A55">
        <w:t>. Utile pour visualiser l’ordre des opérations.</w:t>
      </w:r>
    </w:p>
    <w:p w14:paraId="09918665" w14:textId="77777777" w:rsidR="00CC1A55" w:rsidRPr="00CC1A55" w:rsidRDefault="00CC1A55" w:rsidP="00CC1A55">
      <w:pPr>
        <w:numPr>
          <w:ilvl w:val="0"/>
          <w:numId w:val="14"/>
        </w:numPr>
        <w:rPr>
          <w:lang w:val="en-CA"/>
        </w:rPr>
      </w:pPr>
      <w:r w:rsidRPr="00CC1A55">
        <w:rPr>
          <w:b/>
          <w:bCs/>
          <w:lang w:val="en-CA"/>
        </w:rPr>
        <w:t xml:space="preserve">Ordre </w:t>
      </w:r>
      <w:proofErr w:type="spellStart"/>
      <w:proofErr w:type="gramStart"/>
      <w:r w:rsidRPr="00CC1A55">
        <w:rPr>
          <w:b/>
          <w:bCs/>
          <w:lang w:val="en-CA"/>
        </w:rPr>
        <w:t>d’exécution</w:t>
      </w:r>
      <w:proofErr w:type="spellEnd"/>
      <w:r w:rsidRPr="00CC1A55">
        <w:rPr>
          <w:lang w:val="en-CA"/>
        </w:rPr>
        <w:t xml:space="preserve"> :</w:t>
      </w:r>
      <w:proofErr w:type="gramEnd"/>
    </w:p>
    <w:p w14:paraId="2EDD8B36" w14:textId="77777777" w:rsidR="00CC1A55" w:rsidRPr="00CC1A55" w:rsidRDefault="00CC1A55" w:rsidP="00CC1A55">
      <w:pPr>
        <w:numPr>
          <w:ilvl w:val="1"/>
          <w:numId w:val="14"/>
        </w:numPr>
        <w:rPr>
          <w:lang w:val="en-CA"/>
        </w:rPr>
      </w:pPr>
      <w:r w:rsidRPr="00CC1A55">
        <w:rPr>
          <w:lang w:val="en-CA"/>
        </w:rPr>
        <w:t>"Début lecture"</w:t>
      </w:r>
    </w:p>
    <w:p w14:paraId="04326B24" w14:textId="77777777" w:rsidR="00CC1A55" w:rsidRPr="00CC1A55" w:rsidRDefault="00CC1A55" w:rsidP="00CC1A55">
      <w:pPr>
        <w:numPr>
          <w:ilvl w:val="1"/>
          <w:numId w:val="14"/>
        </w:numPr>
      </w:pPr>
      <w:r w:rsidRPr="00CC1A55">
        <w:t>"Fichier 1: ..." → après lecture du premier fichier</w:t>
      </w:r>
    </w:p>
    <w:p w14:paraId="1D44F35C" w14:textId="77777777" w:rsidR="00CC1A55" w:rsidRPr="00CC1A55" w:rsidRDefault="00CC1A55" w:rsidP="00CC1A55">
      <w:pPr>
        <w:numPr>
          <w:ilvl w:val="1"/>
          <w:numId w:val="14"/>
        </w:numPr>
        <w:rPr>
          <w:lang w:val="en-CA"/>
        </w:rPr>
      </w:pPr>
      <w:r w:rsidRPr="00CC1A55">
        <w:rPr>
          <w:lang w:val="en-CA"/>
        </w:rPr>
        <w:t>Pause 1s</w:t>
      </w:r>
    </w:p>
    <w:p w14:paraId="7938DB7F" w14:textId="77777777" w:rsidR="00CC1A55" w:rsidRPr="00CC1A55" w:rsidRDefault="00CC1A55" w:rsidP="00CC1A55">
      <w:pPr>
        <w:numPr>
          <w:ilvl w:val="1"/>
          <w:numId w:val="14"/>
        </w:numPr>
      </w:pPr>
      <w:r w:rsidRPr="00CC1A55">
        <w:t>"Fichier 2: ..." → après lecture du deuxième fichier</w:t>
      </w:r>
    </w:p>
    <w:p w14:paraId="1549977E" w14:textId="77777777" w:rsidR="00CC1A55" w:rsidRPr="00CC1A55" w:rsidRDefault="00CC1A55" w:rsidP="00CC1A55">
      <w:pPr>
        <w:numPr>
          <w:ilvl w:val="1"/>
          <w:numId w:val="14"/>
        </w:numPr>
        <w:rPr>
          <w:lang w:val="en-CA"/>
        </w:rPr>
      </w:pPr>
      <w:r w:rsidRPr="00CC1A55">
        <w:rPr>
          <w:lang w:val="en-CA"/>
        </w:rPr>
        <w:t>Pause 1s</w:t>
      </w:r>
    </w:p>
    <w:p w14:paraId="43457618" w14:textId="77777777" w:rsidR="00CC1A55" w:rsidRPr="00CC1A55" w:rsidRDefault="00CC1A55" w:rsidP="00CC1A55">
      <w:pPr>
        <w:numPr>
          <w:ilvl w:val="1"/>
          <w:numId w:val="14"/>
        </w:numPr>
      </w:pPr>
      <w:r w:rsidRPr="00CC1A55">
        <w:t>"Fichier 3: ..." → après lecture du troisième fichier</w:t>
      </w:r>
    </w:p>
    <w:p w14:paraId="5AD04ED5" w14:textId="77777777" w:rsidR="00CC1A55" w:rsidRPr="00CC1A55" w:rsidRDefault="00CC1A55" w:rsidP="00CC1A55">
      <w:pPr>
        <w:numPr>
          <w:ilvl w:val="1"/>
          <w:numId w:val="14"/>
        </w:numPr>
        <w:rPr>
          <w:lang w:val="en-CA"/>
        </w:rPr>
      </w:pPr>
      <w:r w:rsidRPr="00CC1A55">
        <w:rPr>
          <w:lang w:val="en-CA"/>
        </w:rPr>
        <w:t>"Fin lecture"</w:t>
      </w:r>
    </w:p>
    <w:p w14:paraId="046D3299" w14:textId="77777777" w:rsidR="00CC1A55" w:rsidRPr="00CC1A55" w:rsidRDefault="00CC1A55" w:rsidP="00CC1A55">
      <w:r w:rsidRPr="00CC1A55">
        <w:rPr>
          <w:rFonts w:ascii="Segoe UI Emoji" w:hAnsi="Segoe UI Emoji" w:cs="Segoe UI Emoji"/>
        </w:rPr>
        <w:t>✅</w:t>
      </w:r>
      <w:r w:rsidRPr="00CC1A55">
        <w:t xml:space="preserve"> Le code reste </w:t>
      </w:r>
      <w:r w:rsidRPr="00CC1A55">
        <w:rPr>
          <w:b/>
          <w:bCs/>
        </w:rPr>
        <w:t>lisible</w:t>
      </w:r>
      <w:r w:rsidRPr="00CC1A55">
        <w:t xml:space="preserve"> et </w:t>
      </w:r>
      <w:r w:rsidRPr="00CC1A55">
        <w:rPr>
          <w:b/>
          <w:bCs/>
        </w:rPr>
        <w:t>séquentiel</w:t>
      </w:r>
      <w:r w:rsidRPr="00CC1A55">
        <w:t xml:space="preserve">, même s’il est totalement </w:t>
      </w:r>
      <w:r w:rsidRPr="00CC1A55">
        <w:rPr>
          <w:b/>
          <w:bCs/>
        </w:rPr>
        <w:t>asynchrone</w:t>
      </w:r>
      <w:r w:rsidRPr="00CC1A55">
        <w:t>.</w:t>
      </w:r>
    </w:p>
    <w:p w14:paraId="6C3ADCAA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pict w14:anchorId="58AC5F10">
          <v:rect id="_x0000_i1160" style="width:0;height:1.5pt" o:hralign="center" o:hrstd="t" o:hr="t" fillcolor="#a0a0a0" stroked="f"/>
        </w:pict>
      </w:r>
    </w:p>
    <w:p w14:paraId="293051BB" w14:textId="77777777" w:rsidR="00CC1A55" w:rsidRPr="00CC1A55" w:rsidRDefault="00CC1A55" w:rsidP="00CC1A55">
      <w:pPr>
        <w:rPr>
          <w:b/>
          <w:bCs/>
          <w:lang w:val="en-CA"/>
        </w:rPr>
      </w:pPr>
      <w:proofErr w:type="spellStart"/>
      <w:r w:rsidRPr="00CC1A55">
        <w:rPr>
          <w:b/>
          <w:bCs/>
          <w:lang w:val="en-CA"/>
        </w:rPr>
        <w:t>Variantes</w:t>
      </w:r>
      <w:proofErr w:type="spellEnd"/>
      <w:r w:rsidRPr="00CC1A55">
        <w:rPr>
          <w:b/>
          <w:bCs/>
          <w:lang w:val="en-CA"/>
        </w:rPr>
        <w:t xml:space="preserve"> </w:t>
      </w:r>
      <w:proofErr w:type="spellStart"/>
      <w:proofErr w:type="gramStart"/>
      <w:r w:rsidRPr="00CC1A55">
        <w:rPr>
          <w:b/>
          <w:bCs/>
          <w:lang w:val="en-CA"/>
        </w:rPr>
        <w:t>pédagogiques</w:t>
      </w:r>
      <w:proofErr w:type="spellEnd"/>
      <w:r w:rsidRPr="00CC1A55">
        <w:rPr>
          <w:b/>
          <w:bCs/>
          <w:lang w:val="en-CA"/>
        </w:rPr>
        <w:t xml:space="preserve"> :</w:t>
      </w:r>
      <w:proofErr w:type="gramEnd"/>
    </w:p>
    <w:p w14:paraId="3DBC4308" w14:textId="77777777" w:rsidR="00CC1A55" w:rsidRPr="00CC1A55" w:rsidRDefault="00CC1A55" w:rsidP="00CC1A55">
      <w:pPr>
        <w:numPr>
          <w:ilvl w:val="0"/>
          <w:numId w:val="15"/>
        </w:numPr>
      </w:pPr>
      <w:r w:rsidRPr="00CC1A55">
        <w:t xml:space="preserve">Remplacer </w:t>
      </w:r>
      <w:proofErr w:type="spellStart"/>
      <w:r w:rsidRPr="00CC1A55">
        <w:t>await</w:t>
      </w:r>
      <w:proofErr w:type="spellEnd"/>
      <w:r w:rsidRPr="00CC1A55">
        <w:t xml:space="preserve"> </w:t>
      </w:r>
      <w:proofErr w:type="gramStart"/>
      <w:r w:rsidRPr="00CC1A55">
        <w:t>pause(</w:t>
      </w:r>
      <w:proofErr w:type="gramEnd"/>
      <w:r w:rsidRPr="00CC1A55">
        <w:t xml:space="preserve">1000) par </w:t>
      </w:r>
      <w:proofErr w:type="spellStart"/>
      <w:proofErr w:type="gramStart"/>
      <w:r w:rsidRPr="00CC1A55">
        <w:t>setTimeout</w:t>
      </w:r>
      <w:proofErr w:type="spellEnd"/>
      <w:r w:rsidRPr="00CC1A55">
        <w:t>(</w:t>
      </w:r>
      <w:proofErr w:type="gramEnd"/>
      <w:r w:rsidRPr="00CC1A55">
        <w:t xml:space="preserve">() =&gt; </w:t>
      </w:r>
      <w:proofErr w:type="gramStart"/>
      <w:r w:rsidRPr="00CC1A55">
        <w:t>console.log(</w:t>
      </w:r>
      <w:proofErr w:type="gramEnd"/>
      <w:r w:rsidRPr="00CC1A55">
        <w:t xml:space="preserve">'Pause terminée'), 1000) pour montrer la différence entre </w:t>
      </w:r>
      <w:proofErr w:type="spellStart"/>
      <w:r w:rsidRPr="00CC1A55">
        <w:rPr>
          <w:b/>
          <w:bCs/>
        </w:rPr>
        <w:t>microtasks</w:t>
      </w:r>
      <w:proofErr w:type="spellEnd"/>
      <w:r w:rsidRPr="00CC1A55">
        <w:rPr>
          <w:b/>
          <w:bCs/>
        </w:rPr>
        <w:t xml:space="preserve"> et </w:t>
      </w:r>
      <w:proofErr w:type="spellStart"/>
      <w:r w:rsidRPr="00CC1A55">
        <w:rPr>
          <w:b/>
          <w:bCs/>
        </w:rPr>
        <w:t>macrotasks</w:t>
      </w:r>
      <w:proofErr w:type="spellEnd"/>
      <w:r w:rsidRPr="00CC1A55">
        <w:t>.</w:t>
      </w:r>
    </w:p>
    <w:p w14:paraId="7A646A69" w14:textId="77777777" w:rsidR="00CC1A55" w:rsidRPr="00CC1A55" w:rsidRDefault="00CC1A55" w:rsidP="00CC1A55">
      <w:pPr>
        <w:numPr>
          <w:ilvl w:val="0"/>
          <w:numId w:val="15"/>
        </w:numPr>
      </w:pPr>
      <w:r w:rsidRPr="00CC1A55">
        <w:t xml:space="preserve">Faire lire les 3 fichiers </w:t>
      </w:r>
      <w:r w:rsidRPr="00CC1A55">
        <w:rPr>
          <w:b/>
          <w:bCs/>
        </w:rPr>
        <w:t>en parallèle</w:t>
      </w:r>
      <w:r w:rsidRPr="00CC1A55">
        <w:t xml:space="preserve"> avec </w:t>
      </w:r>
      <w:proofErr w:type="spellStart"/>
      <w:r w:rsidRPr="00CC1A55">
        <w:t>Promise.all</w:t>
      </w:r>
      <w:proofErr w:type="spellEnd"/>
      <w:r w:rsidRPr="00CC1A55">
        <w:t xml:space="preserve"> pour montrer comment </w:t>
      </w:r>
      <w:proofErr w:type="spellStart"/>
      <w:r w:rsidRPr="00CC1A55">
        <w:t>async</w:t>
      </w:r>
      <w:proofErr w:type="spellEnd"/>
      <w:r w:rsidRPr="00CC1A55">
        <w:t>/</w:t>
      </w:r>
      <w:proofErr w:type="spellStart"/>
      <w:r w:rsidRPr="00CC1A55">
        <w:t>await</w:t>
      </w:r>
      <w:proofErr w:type="spellEnd"/>
      <w:r w:rsidRPr="00CC1A55">
        <w:t xml:space="preserve"> peut gérer </w:t>
      </w:r>
      <w:r w:rsidRPr="00CC1A55">
        <w:rPr>
          <w:b/>
          <w:bCs/>
        </w:rPr>
        <w:t>la concurrence</w:t>
      </w:r>
      <w:r w:rsidRPr="00CC1A55">
        <w:t>.</w:t>
      </w:r>
    </w:p>
    <w:p w14:paraId="6038933E" w14:textId="77777777" w:rsidR="00B70AC0" w:rsidRDefault="00B70AC0"/>
    <w:p w14:paraId="729583D2" w14:textId="77777777" w:rsidR="00CC1A55" w:rsidRPr="00CC1A55" w:rsidRDefault="00CC1A55" w:rsidP="00CC1A55">
      <w:pPr>
        <w:rPr>
          <w:b/>
          <w:bCs/>
        </w:rPr>
      </w:pPr>
      <w:r w:rsidRPr="00CC1A55">
        <w:rPr>
          <w:b/>
          <w:bCs/>
        </w:rPr>
        <w:t xml:space="preserve">Exercices sur les 4 styles et </w:t>
      </w:r>
      <w:proofErr w:type="spellStart"/>
      <w:r w:rsidRPr="00CC1A55">
        <w:rPr>
          <w:b/>
          <w:bCs/>
        </w:rPr>
        <w:t>Event</w:t>
      </w:r>
      <w:proofErr w:type="spellEnd"/>
      <w:r w:rsidRPr="00CC1A55">
        <w:rPr>
          <w:b/>
          <w:bCs/>
        </w:rPr>
        <w:t xml:space="preserve"> Loop</w:t>
      </w:r>
    </w:p>
    <w:p w14:paraId="6CEEF471" w14:textId="77777777" w:rsidR="00CC1A55" w:rsidRPr="00CC1A55" w:rsidRDefault="00CC1A55" w:rsidP="00CC1A55">
      <w:pPr>
        <w:rPr>
          <w:b/>
          <w:bCs/>
        </w:rPr>
      </w:pPr>
      <w:r w:rsidRPr="00CC1A55">
        <w:rPr>
          <w:b/>
          <w:bCs/>
        </w:rPr>
        <w:t>Exercice 1 – Synchrone vs Asynchrone</w:t>
      </w:r>
    </w:p>
    <w:p w14:paraId="26247549" w14:textId="77777777" w:rsidR="00CC1A55" w:rsidRPr="00CC1A55" w:rsidRDefault="00CC1A55" w:rsidP="00CC1A55">
      <w:r w:rsidRPr="00CC1A55">
        <w:rPr>
          <w:b/>
          <w:bCs/>
        </w:rPr>
        <w:t>Objectif :</w:t>
      </w:r>
      <w:r w:rsidRPr="00CC1A55">
        <w:t xml:space="preserve"> comprendre la différence entre code bloquant et non-bloquant.</w:t>
      </w:r>
    </w:p>
    <w:p w14:paraId="5FB42A17" w14:textId="77777777" w:rsidR="00CC1A55" w:rsidRPr="00CC1A55" w:rsidRDefault="00CC1A55" w:rsidP="00CC1A55">
      <w:pPr>
        <w:rPr>
          <w:lang w:val="en-CA"/>
        </w:rPr>
      </w:pPr>
      <w:proofErr w:type="gramStart"/>
      <w:r w:rsidRPr="00CC1A55">
        <w:rPr>
          <w:b/>
          <w:bCs/>
          <w:lang w:val="en-CA"/>
        </w:rPr>
        <w:t>Instructions :</w:t>
      </w:r>
      <w:proofErr w:type="gramEnd"/>
    </w:p>
    <w:p w14:paraId="1DBF9384" w14:textId="77777777" w:rsidR="00CC1A55" w:rsidRPr="00CC1A55" w:rsidRDefault="00CC1A55" w:rsidP="00CC1A55">
      <w:pPr>
        <w:numPr>
          <w:ilvl w:val="0"/>
          <w:numId w:val="16"/>
        </w:numPr>
      </w:pPr>
      <w:r w:rsidRPr="00CC1A55">
        <w:t>Crée un fichier fichier.txt avec du texte.</w:t>
      </w:r>
    </w:p>
    <w:p w14:paraId="598AFCA7" w14:textId="77777777" w:rsidR="00CC1A55" w:rsidRPr="00CC1A55" w:rsidRDefault="00CC1A55" w:rsidP="00CC1A55">
      <w:pPr>
        <w:numPr>
          <w:ilvl w:val="0"/>
          <w:numId w:val="16"/>
        </w:numPr>
      </w:pPr>
      <w:r w:rsidRPr="00CC1A55">
        <w:t xml:space="preserve">Écris un script qui lit ce fichier </w:t>
      </w:r>
      <w:r w:rsidRPr="00CC1A55">
        <w:rPr>
          <w:b/>
          <w:bCs/>
        </w:rPr>
        <w:t>en synchronique</w:t>
      </w:r>
      <w:r w:rsidRPr="00CC1A55">
        <w:t xml:space="preserve"> puis </w:t>
      </w:r>
      <w:r w:rsidRPr="00CC1A55">
        <w:rPr>
          <w:b/>
          <w:bCs/>
        </w:rPr>
        <w:t>en asynchrone (callback)</w:t>
      </w:r>
      <w:r w:rsidRPr="00CC1A55">
        <w:t>.</w:t>
      </w:r>
    </w:p>
    <w:p w14:paraId="440B7A5E" w14:textId="77777777" w:rsidR="00CC1A55" w:rsidRPr="00CC1A55" w:rsidRDefault="00CC1A55" w:rsidP="00CC1A55">
      <w:pPr>
        <w:numPr>
          <w:ilvl w:val="0"/>
          <w:numId w:val="16"/>
        </w:numPr>
      </w:pPr>
      <w:r w:rsidRPr="00CC1A55">
        <w:t xml:space="preserve">Mesure le temps d’exécution avec </w:t>
      </w:r>
      <w:proofErr w:type="spellStart"/>
      <w:proofErr w:type="gramStart"/>
      <w:r w:rsidRPr="00CC1A55">
        <w:t>console.time</w:t>
      </w:r>
      <w:proofErr w:type="spellEnd"/>
      <w:proofErr w:type="gramEnd"/>
      <w:r w:rsidRPr="00CC1A55">
        <w:t xml:space="preserve">() et </w:t>
      </w:r>
      <w:proofErr w:type="spellStart"/>
      <w:proofErr w:type="gramStart"/>
      <w:r w:rsidRPr="00CC1A55">
        <w:t>console.timeEnd</w:t>
      </w:r>
      <w:proofErr w:type="spellEnd"/>
      <w:proofErr w:type="gramEnd"/>
      <w:r w:rsidRPr="00CC1A55">
        <w:t>().</w:t>
      </w:r>
    </w:p>
    <w:p w14:paraId="076250FA" w14:textId="77777777" w:rsidR="00CC1A55" w:rsidRPr="00CC1A55" w:rsidRDefault="00CC1A55" w:rsidP="00CC1A55">
      <w:pPr>
        <w:rPr>
          <w:lang w:val="en-CA"/>
        </w:rPr>
      </w:pPr>
      <w:proofErr w:type="gramStart"/>
      <w:r w:rsidRPr="00CC1A55">
        <w:rPr>
          <w:b/>
          <w:bCs/>
          <w:lang w:val="en-CA"/>
        </w:rPr>
        <w:t>Questions :</w:t>
      </w:r>
      <w:proofErr w:type="gramEnd"/>
    </w:p>
    <w:p w14:paraId="61C93EB7" w14:textId="77777777" w:rsidR="00CC1A55" w:rsidRPr="00CC1A55" w:rsidRDefault="00CC1A55" w:rsidP="00CC1A55">
      <w:pPr>
        <w:numPr>
          <w:ilvl w:val="0"/>
          <w:numId w:val="17"/>
        </w:numPr>
        <w:rPr>
          <w:lang w:val="en-CA"/>
        </w:rPr>
      </w:pPr>
      <w:r w:rsidRPr="00CC1A55">
        <w:rPr>
          <w:lang w:val="en-CA"/>
        </w:rPr>
        <w:t xml:space="preserve">Quel style </w:t>
      </w:r>
      <w:proofErr w:type="spellStart"/>
      <w:r w:rsidRPr="00CC1A55">
        <w:rPr>
          <w:lang w:val="en-CA"/>
        </w:rPr>
        <w:t>bloque</w:t>
      </w:r>
      <w:proofErr w:type="spellEnd"/>
      <w:r w:rsidRPr="00CC1A55">
        <w:rPr>
          <w:lang w:val="en-CA"/>
        </w:rPr>
        <w:t xml:space="preserve"> </w:t>
      </w:r>
      <w:proofErr w:type="spellStart"/>
      <w:proofErr w:type="gramStart"/>
      <w:r w:rsidRPr="00CC1A55">
        <w:rPr>
          <w:lang w:val="en-CA"/>
        </w:rPr>
        <w:t>l’exécution</w:t>
      </w:r>
      <w:proofErr w:type="spellEnd"/>
      <w:r w:rsidRPr="00CC1A55">
        <w:rPr>
          <w:lang w:val="en-CA"/>
        </w:rPr>
        <w:t xml:space="preserve"> ?</w:t>
      </w:r>
      <w:proofErr w:type="gramEnd"/>
    </w:p>
    <w:p w14:paraId="0077DFA8" w14:textId="77777777" w:rsidR="00CC1A55" w:rsidRPr="00CC1A55" w:rsidRDefault="00CC1A55" w:rsidP="00CC1A55">
      <w:pPr>
        <w:numPr>
          <w:ilvl w:val="0"/>
          <w:numId w:val="17"/>
        </w:numPr>
      </w:pPr>
      <w:r w:rsidRPr="00CC1A55">
        <w:lastRenderedPageBreak/>
        <w:t>Quel style permet à d’autres instructions de s’exécuter pendant la lecture ?</w:t>
      </w:r>
    </w:p>
    <w:p w14:paraId="11CBD619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pict w14:anchorId="6DD8D661">
          <v:rect id="_x0000_i1205" style="width:0;height:1.5pt" o:hralign="center" o:hrstd="t" o:hr="t" fillcolor="#a0a0a0" stroked="f"/>
        </w:pict>
      </w:r>
    </w:p>
    <w:p w14:paraId="53E13B0C" w14:textId="77777777" w:rsidR="00CC1A55" w:rsidRPr="00CC1A55" w:rsidRDefault="00CC1A55" w:rsidP="00CC1A55">
      <w:pPr>
        <w:rPr>
          <w:b/>
          <w:bCs/>
        </w:rPr>
      </w:pPr>
      <w:r w:rsidRPr="00CC1A55">
        <w:rPr>
          <w:b/>
          <w:bCs/>
        </w:rPr>
        <w:t>Exercice 2 – Callback Hell</w:t>
      </w:r>
    </w:p>
    <w:p w14:paraId="02A32905" w14:textId="77777777" w:rsidR="00CC1A55" w:rsidRPr="00CC1A55" w:rsidRDefault="00CC1A55" w:rsidP="00CC1A55">
      <w:r w:rsidRPr="00CC1A55">
        <w:rPr>
          <w:b/>
          <w:bCs/>
        </w:rPr>
        <w:t>Objectif :</w:t>
      </w:r>
      <w:r w:rsidRPr="00CC1A55">
        <w:t xml:space="preserve"> comprendre les limites des callbacks.</w:t>
      </w:r>
    </w:p>
    <w:p w14:paraId="486964F4" w14:textId="77777777" w:rsidR="00CC1A55" w:rsidRPr="00CC1A55" w:rsidRDefault="00CC1A55" w:rsidP="00CC1A55">
      <w:pPr>
        <w:rPr>
          <w:lang w:val="en-CA"/>
        </w:rPr>
      </w:pPr>
      <w:proofErr w:type="gramStart"/>
      <w:r w:rsidRPr="00CC1A55">
        <w:rPr>
          <w:b/>
          <w:bCs/>
          <w:lang w:val="en-CA"/>
        </w:rPr>
        <w:t>Instructions :</w:t>
      </w:r>
      <w:proofErr w:type="gramEnd"/>
    </w:p>
    <w:p w14:paraId="0E52D111" w14:textId="77777777" w:rsidR="00CC1A55" w:rsidRPr="00CC1A55" w:rsidRDefault="00CC1A55" w:rsidP="00CC1A55">
      <w:pPr>
        <w:numPr>
          <w:ilvl w:val="0"/>
          <w:numId w:val="18"/>
        </w:numPr>
      </w:pPr>
      <w:r w:rsidRPr="00CC1A55">
        <w:t>Crée 3 fichiers : f1.txt, f2.txt, f3.txt.</w:t>
      </w:r>
    </w:p>
    <w:p w14:paraId="1A2B3D4A" w14:textId="77777777" w:rsidR="00CC1A55" w:rsidRPr="00CC1A55" w:rsidRDefault="00CC1A55" w:rsidP="00CC1A55">
      <w:pPr>
        <w:numPr>
          <w:ilvl w:val="0"/>
          <w:numId w:val="18"/>
        </w:numPr>
      </w:pPr>
      <w:r w:rsidRPr="00CC1A55">
        <w:t xml:space="preserve">Lis-les </w:t>
      </w:r>
      <w:r w:rsidRPr="00CC1A55">
        <w:rPr>
          <w:b/>
          <w:bCs/>
        </w:rPr>
        <w:t>enchaînés</w:t>
      </w:r>
      <w:r w:rsidRPr="00CC1A55">
        <w:t xml:space="preserve"> avec des callbacks, chaque lecture dans le callback précédent.</w:t>
      </w:r>
    </w:p>
    <w:p w14:paraId="07DAF7A2" w14:textId="77777777" w:rsidR="00CC1A55" w:rsidRPr="00CC1A55" w:rsidRDefault="00CC1A55" w:rsidP="00CC1A55">
      <w:pPr>
        <w:numPr>
          <w:ilvl w:val="0"/>
          <w:numId w:val="18"/>
        </w:numPr>
      </w:pPr>
      <w:r w:rsidRPr="00CC1A55">
        <w:t>Affiche le contenu des fichiers.</w:t>
      </w:r>
    </w:p>
    <w:p w14:paraId="765ABAB8" w14:textId="77777777" w:rsidR="00CC1A55" w:rsidRPr="00CC1A55" w:rsidRDefault="00CC1A55" w:rsidP="00CC1A55">
      <w:pPr>
        <w:rPr>
          <w:lang w:val="en-CA"/>
        </w:rPr>
      </w:pPr>
      <w:proofErr w:type="gramStart"/>
      <w:r w:rsidRPr="00CC1A55">
        <w:rPr>
          <w:b/>
          <w:bCs/>
          <w:lang w:val="en-CA"/>
        </w:rPr>
        <w:t>Challenge :</w:t>
      </w:r>
      <w:proofErr w:type="gramEnd"/>
    </w:p>
    <w:p w14:paraId="11BA1FE1" w14:textId="77777777" w:rsidR="00CC1A55" w:rsidRPr="00CC1A55" w:rsidRDefault="00CC1A55" w:rsidP="00CC1A55">
      <w:pPr>
        <w:numPr>
          <w:ilvl w:val="0"/>
          <w:numId w:val="19"/>
        </w:numPr>
      </w:pPr>
      <w:r w:rsidRPr="00CC1A55">
        <w:t>Observe la lisibilité du code.</w:t>
      </w:r>
    </w:p>
    <w:p w14:paraId="2C65B81B" w14:textId="77777777" w:rsidR="00CC1A55" w:rsidRPr="00CC1A55" w:rsidRDefault="00CC1A55" w:rsidP="00CC1A55">
      <w:pPr>
        <w:numPr>
          <w:ilvl w:val="0"/>
          <w:numId w:val="19"/>
        </w:numPr>
      </w:pPr>
      <w:r w:rsidRPr="00CC1A55">
        <w:t>Explique pourquoi ce style devient difficile à maintenir.</w:t>
      </w:r>
    </w:p>
    <w:p w14:paraId="5554B495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pict w14:anchorId="32A5378F">
          <v:rect id="_x0000_i1206" style="width:0;height:1.5pt" o:hralign="center" o:hrstd="t" o:hr="t" fillcolor="#a0a0a0" stroked="f"/>
        </w:pict>
      </w:r>
    </w:p>
    <w:p w14:paraId="2DA08AA0" w14:textId="77777777" w:rsidR="00CC1A55" w:rsidRPr="00CC1A55" w:rsidRDefault="00CC1A55" w:rsidP="00CC1A55">
      <w:pPr>
        <w:rPr>
          <w:b/>
          <w:bCs/>
        </w:rPr>
      </w:pPr>
      <w:r w:rsidRPr="00CC1A55">
        <w:rPr>
          <w:b/>
          <w:bCs/>
        </w:rPr>
        <w:t>Exercice 3 – Promises</w:t>
      </w:r>
    </w:p>
    <w:p w14:paraId="02F2F572" w14:textId="77777777" w:rsidR="00CC1A55" w:rsidRPr="00CC1A55" w:rsidRDefault="00CC1A55" w:rsidP="00CC1A55">
      <w:r w:rsidRPr="00CC1A55">
        <w:rPr>
          <w:b/>
          <w:bCs/>
        </w:rPr>
        <w:t>Objectif :</w:t>
      </w:r>
      <w:r w:rsidRPr="00CC1A55">
        <w:t xml:space="preserve"> enchaîner des opérations asynchrones avec Promises.</w:t>
      </w:r>
    </w:p>
    <w:p w14:paraId="3DBEB74F" w14:textId="77777777" w:rsidR="00CC1A55" w:rsidRPr="00CC1A55" w:rsidRDefault="00CC1A55" w:rsidP="00CC1A55">
      <w:pPr>
        <w:rPr>
          <w:lang w:val="en-CA"/>
        </w:rPr>
      </w:pPr>
      <w:proofErr w:type="gramStart"/>
      <w:r w:rsidRPr="00CC1A55">
        <w:rPr>
          <w:b/>
          <w:bCs/>
          <w:lang w:val="en-CA"/>
        </w:rPr>
        <w:t>Instructions :</w:t>
      </w:r>
      <w:proofErr w:type="gramEnd"/>
    </w:p>
    <w:p w14:paraId="588B2193" w14:textId="77777777" w:rsidR="00CC1A55" w:rsidRPr="00CC1A55" w:rsidRDefault="00CC1A55" w:rsidP="00CC1A55">
      <w:pPr>
        <w:numPr>
          <w:ilvl w:val="0"/>
          <w:numId w:val="20"/>
        </w:numPr>
      </w:pPr>
      <w:r w:rsidRPr="00CC1A55">
        <w:t xml:space="preserve">Lis les fichiers f1.txt, f2.txt, f3.txt </w:t>
      </w:r>
      <w:r w:rsidRPr="00CC1A55">
        <w:rPr>
          <w:b/>
          <w:bCs/>
        </w:rPr>
        <w:t>avec Promises</w:t>
      </w:r>
      <w:r w:rsidRPr="00CC1A55">
        <w:t xml:space="preserve"> (</w:t>
      </w:r>
      <w:proofErr w:type="spellStart"/>
      <w:proofErr w:type="gramStart"/>
      <w:r w:rsidRPr="00CC1A55">
        <w:t>fs.promises</w:t>
      </w:r>
      <w:proofErr w:type="gramEnd"/>
      <w:r w:rsidRPr="00CC1A55">
        <w:t>.readFile</w:t>
      </w:r>
      <w:proofErr w:type="spellEnd"/>
      <w:r w:rsidRPr="00CC1A55">
        <w:t>).</w:t>
      </w:r>
    </w:p>
    <w:p w14:paraId="6C93E701" w14:textId="77777777" w:rsidR="00CC1A55" w:rsidRPr="00CC1A55" w:rsidRDefault="00CC1A55" w:rsidP="00CC1A55">
      <w:pPr>
        <w:numPr>
          <w:ilvl w:val="0"/>
          <w:numId w:val="20"/>
        </w:numPr>
      </w:pPr>
      <w:r w:rsidRPr="00CC1A55">
        <w:t>Affiche le contenu dans l’ordre.</w:t>
      </w:r>
    </w:p>
    <w:p w14:paraId="01121311" w14:textId="77777777" w:rsidR="00CC1A55" w:rsidRPr="00CC1A55" w:rsidRDefault="00CC1A55" w:rsidP="00CC1A55">
      <w:pPr>
        <w:rPr>
          <w:lang w:val="en-CA"/>
        </w:rPr>
      </w:pPr>
      <w:proofErr w:type="gramStart"/>
      <w:r w:rsidRPr="00CC1A55">
        <w:rPr>
          <w:b/>
          <w:bCs/>
          <w:lang w:val="en-CA"/>
        </w:rPr>
        <w:t>Challenge :</w:t>
      </w:r>
      <w:proofErr w:type="gramEnd"/>
    </w:p>
    <w:p w14:paraId="2D7236D6" w14:textId="77777777" w:rsidR="00CC1A55" w:rsidRPr="00CC1A55" w:rsidRDefault="00CC1A55" w:rsidP="00CC1A55">
      <w:pPr>
        <w:numPr>
          <w:ilvl w:val="0"/>
          <w:numId w:val="21"/>
        </w:numPr>
      </w:pPr>
      <w:r w:rsidRPr="00CC1A55">
        <w:t xml:space="preserve">Réécris le même code </w:t>
      </w:r>
      <w:proofErr w:type="gramStart"/>
      <w:r w:rsidRPr="00CC1A55">
        <w:t>avec .catch</w:t>
      </w:r>
      <w:proofErr w:type="gramEnd"/>
      <w:r w:rsidRPr="00CC1A55">
        <w:t>() pour gérer les erreurs.</w:t>
      </w:r>
    </w:p>
    <w:p w14:paraId="11AE8A69" w14:textId="77777777" w:rsidR="00CC1A55" w:rsidRPr="00CC1A55" w:rsidRDefault="00CC1A55" w:rsidP="00CC1A55">
      <w:pPr>
        <w:numPr>
          <w:ilvl w:val="0"/>
          <w:numId w:val="21"/>
        </w:numPr>
        <w:rPr>
          <w:lang w:val="en-CA"/>
        </w:rPr>
      </w:pPr>
      <w:r w:rsidRPr="00CC1A55">
        <w:rPr>
          <w:lang w:val="en-CA"/>
        </w:rPr>
        <w:t>Compare avec le callback hell.</w:t>
      </w:r>
    </w:p>
    <w:p w14:paraId="700094E1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pict w14:anchorId="07512738">
          <v:rect id="_x0000_i1207" style="width:0;height:1.5pt" o:hralign="center" o:hrstd="t" o:hr="t" fillcolor="#a0a0a0" stroked="f"/>
        </w:pict>
      </w:r>
    </w:p>
    <w:p w14:paraId="615C5CCE" w14:textId="77777777" w:rsidR="00CC1A55" w:rsidRPr="00CC1A55" w:rsidRDefault="00CC1A55" w:rsidP="00CC1A55">
      <w:pPr>
        <w:rPr>
          <w:b/>
          <w:bCs/>
        </w:rPr>
      </w:pPr>
      <w:r w:rsidRPr="00CC1A55">
        <w:rPr>
          <w:b/>
          <w:bCs/>
        </w:rPr>
        <w:t xml:space="preserve">Exercice 4 – </w:t>
      </w:r>
      <w:proofErr w:type="spellStart"/>
      <w:r w:rsidRPr="00CC1A55">
        <w:rPr>
          <w:b/>
          <w:bCs/>
        </w:rPr>
        <w:t>Async</w:t>
      </w:r>
      <w:proofErr w:type="spellEnd"/>
      <w:r w:rsidRPr="00CC1A55">
        <w:rPr>
          <w:b/>
          <w:bCs/>
        </w:rPr>
        <w:t>/</w:t>
      </w:r>
      <w:proofErr w:type="spellStart"/>
      <w:r w:rsidRPr="00CC1A55">
        <w:rPr>
          <w:b/>
          <w:bCs/>
        </w:rPr>
        <w:t>Await</w:t>
      </w:r>
      <w:proofErr w:type="spellEnd"/>
    </w:p>
    <w:p w14:paraId="2F6143FF" w14:textId="77777777" w:rsidR="00CC1A55" w:rsidRPr="00CC1A55" w:rsidRDefault="00CC1A55" w:rsidP="00CC1A55">
      <w:r w:rsidRPr="00CC1A55">
        <w:rPr>
          <w:b/>
          <w:bCs/>
        </w:rPr>
        <w:t>Objectif :</w:t>
      </w:r>
      <w:r w:rsidRPr="00CC1A55">
        <w:t xml:space="preserve"> écrire du code asynchrone lisible.</w:t>
      </w:r>
    </w:p>
    <w:p w14:paraId="417A5C76" w14:textId="77777777" w:rsidR="00CC1A55" w:rsidRPr="00CC1A55" w:rsidRDefault="00CC1A55" w:rsidP="00CC1A55">
      <w:pPr>
        <w:rPr>
          <w:lang w:val="en-CA"/>
        </w:rPr>
      </w:pPr>
      <w:proofErr w:type="gramStart"/>
      <w:r w:rsidRPr="00CC1A55">
        <w:rPr>
          <w:b/>
          <w:bCs/>
          <w:lang w:val="en-CA"/>
        </w:rPr>
        <w:t>Instructions :</w:t>
      </w:r>
      <w:proofErr w:type="gramEnd"/>
    </w:p>
    <w:p w14:paraId="0E39F802" w14:textId="77777777" w:rsidR="00CC1A55" w:rsidRPr="00CC1A55" w:rsidRDefault="00CC1A55" w:rsidP="00CC1A55">
      <w:pPr>
        <w:numPr>
          <w:ilvl w:val="0"/>
          <w:numId w:val="22"/>
        </w:numPr>
      </w:pPr>
      <w:r w:rsidRPr="00CC1A55">
        <w:t xml:space="preserve">Écris une fonction </w:t>
      </w:r>
      <w:proofErr w:type="spellStart"/>
      <w:r w:rsidRPr="00CC1A55">
        <w:t>async</w:t>
      </w:r>
      <w:proofErr w:type="spellEnd"/>
      <w:r w:rsidRPr="00CC1A55">
        <w:t xml:space="preserve"> qui lit les 3 fichiers en séquence et affiche leur contenu.</w:t>
      </w:r>
    </w:p>
    <w:p w14:paraId="60EC0FBC" w14:textId="77777777" w:rsidR="00CC1A55" w:rsidRPr="00CC1A55" w:rsidRDefault="00CC1A55" w:rsidP="00CC1A55">
      <w:pPr>
        <w:numPr>
          <w:ilvl w:val="0"/>
          <w:numId w:val="22"/>
        </w:numPr>
      </w:pPr>
      <w:r w:rsidRPr="00CC1A55">
        <w:lastRenderedPageBreak/>
        <w:t xml:space="preserve">Ajoute un </w:t>
      </w:r>
      <w:proofErr w:type="spellStart"/>
      <w:r w:rsidRPr="00CC1A55">
        <w:t>await</w:t>
      </w:r>
      <w:proofErr w:type="spellEnd"/>
      <w:r w:rsidRPr="00CC1A55">
        <w:t xml:space="preserve"> </w:t>
      </w:r>
      <w:proofErr w:type="gramStart"/>
      <w:r w:rsidRPr="00CC1A55">
        <w:t>pause(</w:t>
      </w:r>
      <w:proofErr w:type="gramEnd"/>
      <w:r w:rsidRPr="00CC1A55">
        <w:t>500) entre chaque lecture pour visualiser le comportement asynchrone.</w:t>
      </w:r>
    </w:p>
    <w:p w14:paraId="5B24832D" w14:textId="77777777" w:rsidR="00CC1A55" w:rsidRPr="00CC1A55" w:rsidRDefault="00CC1A55" w:rsidP="00CC1A55">
      <w:pPr>
        <w:rPr>
          <w:lang w:val="en-CA"/>
        </w:rPr>
      </w:pPr>
      <w:proofErr w:type="gramStart"/>
      <w:r w:rsidRPr="00CC1A55">
        <w:rPr>
          <w:b/>
          <w:bCs/>
          <w:lang w:val="en-CA"/>
        </w:rPr>
        <w:t>Challenge :</w:t>
      </w:r>
      <w:proofErr w:type="gramEnd"/>
    </w:p>
    <w:p w14:paraId="22C9340F" w14:textId="77777777" w:rsidR="00CC1A55" w:rsidRPr="00CC1A55" w:rsidRDefault="00CC1A55" w:rsidP="00CC1A55">
      <w:pPr>
        <w:numPr>
          <w:ilvl w:val="0"/>
          <w:numId w:val="23"/>
        </w:numPr>
      </w:pPr>
      <w:r w:rsidRPr="00CC1A55">
        <w:t>Compare la lisibilité avec les Promises et callbacks.</w:t>
      </w:r>
    </w:p>
    <w:p w14:paraId="1BDEEDB5" w14:textId="77777777" w:rsidR="00CC1A55" w:rsidRPr="00CC1A55" w:rsidRDefault="00CC1A55" w:rsidP="00CC1A55">
      <w:pPr>
        <w:numPr>
          <w:ilvl w:val="0"/>
          <w:numId w:val="23"/>
        </w:numPr>
      </w:pPr>
      <w:r w:rsidRPr="00CC1A55">
        <w:t xml:space="preserve">Observe que le serveur </w:t>
      </w:r>
      <w:r w:rsidRPr="00CC1A55">
        <w:rPr>
          <w:b/>
          <w:bCs/>
        </w:rPr>
        <w:t>n’est pas bloqué</w:t>
      </w:r>
      <w:r w:rsidRPr="00CC1A55">
        <w:t>, même si le code semble séquentiel.</w:t>
      </w:r>
    </w:p>
    <w:p w14:paraId="5251EC74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pict w14:anchorId="4F5A40A5">
          <v:rect id="_x0000_i1208" style="width:0;height:1.5pt" o:hralign="center" o:hrstd="t" o:hr="t" fillcolor="#a0a0a0" stroked="f"/>
        </w:pict>
      </w:r>
    </w:p>
    <w:p w14:paraId="2BE904B8" w14:textId="77777777" w:rsidR="00CC1A55" w:rsidRPr="00CC1A55" w:rsidRDefault="00CC1A55" w:rsidP="00CC1A55">
      <w:pPr>
        <w:rPr>
          <w:b/>
          <w:bCs/>
        </w:rPr>
      </w:pPr>
      <w:r w:rsidRPr="00CC1A55">
        <w:rPr>
          <w:b/>
          <w:bCs/>
        </w:rPr>
        <w:t xml:space="preserve">Exercice 5 – </w:t>
      </w:r>
      <w:proofErr w:type="spellStart"/>
      <w:r w:rsidRPr="00CC1A55">
        <w:rPr>
          <w:b/>
          <w:bCs/>
        </w:rPr>
        <w:t>Event</w:t>
      </w:r>
      <w:proofErr w:type="spellEnd"/>
      <w:r w:rsidRPr="00CC1A55">
        <w:rPr>
          <w:b/>
          <w:bCs/>
        </w:rPr>
        <w:t xml:space="preserve"> Loop et ordre d’exécution</w:t>
      </w:r>
    </w:p>
    <w:p w14:paraId="2566D3DF" w14:textId="77777777" w:rsidR="00CC1A55" w:rsidRPr="00CC1A55" w:rsidRDefault="00CC1A55" w:rsidP="00CC1A55">
      <w:r w:rsidRPr="00CC1A55">
        <w:rPr>
          <w:b/>
          <w:bCs/>
        </w:rPr>
        <w:t>Objectif :</w:t>
      </w:r>
      <w:r w:rsidRPr="00CC1A55">
        <w:t xml:space="preserve"> comprendre la priorité des </w:t>
      </w:r>
      <w:proofErr w:type="spellStart"/>
      <w:r w:rsidRPr="00CC1A55">
        <w:t>microtasks</w:t>
      </w:r>
      <w:proofErr w:type="spellEnd"/>
      <w:r w:rsidRPr="00CC1A55">
        <w:t xml:space="preserve"> vs </w:t>
      </w:r>
      <w:proofErr w:type="spellStart"/>
      <w:r w:rsidRPr="00CC1A55">
        <w:t>macrotasks</w:t>
      </w:r>
      <w:proofErr w:type="spellEnd"/>
      <w:r w:rsidRPr="00CC1A55">
        <w:t>.</w:t>
      </w:r>
    </w:p>
    <w:p w14:paraId="74DAE15C" w14:textId="77777777" w:rsidR="00CC1A55" w:rsidRPr="00CC1A55" w:rsidRDefault="00CC1A55" w:rsidP="00CC1A55">
      <w:pPr>
        <w:rPr>
          <w:lang w:val="en-CA"/>
        </w:rPr>
      </w:pPr>
      <w:proofErr w:type="gramStart"/>
      <w:r w:rsidRPr="00CC1A55">
        <w:rPr>
          <w:b/>
          <w:bCs/>
          <w:lang w:val="en-CA"/>
        </w:rPr>
        <w:t>Instructions :</w:t>
      </w:r>
      <w:proofErr w:type="gramEnd"/>
    </w:p>
    <w:p w14:paraId="0C046DFA" w14:textId="77777777" w:rsidR="00CC1A55" w:rsidRPr="00CC1A55" w:rsidRDefault="00CC1A55" w:rsidP="00CC1A55">
      <w:pPr>
        <w:numPr>
          <w:ilvl w:val="0"/>
          <w:numId w:val="24"/>
        </w:numPr>
        <w:rPr>
          <w:lang w:val="en-CA"/>
        </w:rPr>
      </w:pPr>
      <w:proofErr w:type="spellStart"/>
      <w:r w:rsidRPr="00CC1A55">
        <w:rPr>
          <w:lang w:val="en-CA"/>
        </w:rPr>
        <w:t>Écris</w:t>
      </w:r>
      <w:proofErr w:type="spellEnd"/>
      <w:r w:rsidRPr="00CC1A55">
        <w:rPr>
          <w:lang w:val="en-CA"/>
        </w:rPr>
        <w:t xml:space="preserve"> </w:t>
      </w:r>
      <w:proofErr w:type="spellStart"/>
      <w:r w:rsidRPr="00CC1A55">
        <w:rPr>
          <w:lang w:val="en-CA"/>
        </w:rPr>
        <w:t>ce</w:t>
      </w:r>
      <w:proofErr w:type="spellEnd"/>
      <w:r w:rsidRPr="00CC1A55">
        <w:rPr>
          <w:lang w:val="en-CA"/>
        </w:rPr>
        <w:t xml:space="preserve"> </w:t>
      </w:r>
      <w:proofErr w:type="gramStart"/>
      <w:r w:rsidRPr="00CC1A55">
        <w:rPr>
          <w:lang w:val="en-CA"/>
        </w:rPr>
        <w:t>script :</w:t>
      </w:r>
      <w:proofErr w:type="gramEnd"/>
    </w:p>
    <w:p w14:paraId="20FBC47F" w14:textId="77777777" w:rsidR="00CC1A55" w:rsidRPr="00CC1A55" w:rsidRDefault="00CC1A55" w:rsidP="00CC1A55">
      <w:pPr>
        <w:rPr>
          <w:lang w:val="en-CA"/>
        </w:rPr>
      </w:pPr>
      <w:proofErr w:type="gramStart"/>
      <w:r w:rsidRPr="00CC1A55">
        <w:rPr>
          <w:lang w:val="en-CA"/>
        </w:rPr>
        <w:t>console.log(</w:t>
      </w:r>
      <w:proofErr w:type="gramEnd"/>
      <w:r w:rsidRPr="00CC1A55">
        <w:rPr>
          <w:lang w:val="en-CA"/>
        </w:rPr>
        <w:t>'1'</w:t>
      </w:r>
      <w:proofErr w:type="gramStart"/>
      <w:r w:rsidRPr="00CC1A55">
        <w:rPr>
          <w:lang w:val="en-CA"/>
        </w:rPr>
        <w:t>);</w:t>
      </w:r>
      <w:proofErr w:type="gramEnd"/>
    </w:p>
    <w:p w14:paraId="75AE0A36" w14:textId="77777777" w:rsidR="00CC1A55" w:rsidRPr="00CC1A55" w:rsidRDefault="00CC1A55" w:rsidP="00CC1A55">
      <w:pPr>
        <w:rPr>
          <w:lang w:val="en-CA"/>
        </w:rPr>
      </w:pPr>
      <w:proofErr w:type="spellStart"/>
      <w:proofErr w:type="gramStart"/>
      <w:r w:rsidRPr="00CC1A55">
        <w:rPr>
          <w:lang w:val="en-CA"/>
        </w:rPr>
        <w:t>setTimeout</w:t>
      </w:r>
      <w:proofErr w:type="spellEnd"/>
      <w:r w:rsidRPr="00CC1A55">
        <w:rPr>
          <w:lang w:val="en-CA"/>
        </w:rPr>
        <w:t>(</w:t>
      </w:r>
      <w:proofErr w:type="gramEnd"/>
      <w:r w:rsidRPr="00CC1A55">
        <w:rPr>
          <w:lang w:val="en-CA"/>
        </w:rPr>
        <w:t xml:space="preserve">() =&gt; </w:t>
      </w:r>
      <w:proofErr w:type="gramStart"/>
      <w:r w:rsidRPr="00CC1A55">
        <w:rPr>
          <w:lang w:val="en-CA"/>
        </w:rPr>
        <w:t>console.log(</w:t>
      </w:r>
      <w:proofErr w:type="gramEnd"/>
      <w:r w:rsidRPr="00CC1A55">
        <w:rPr>
          <w:lang w:val="en-CA"/>
        </w:rPr>
        <w:t>'2'), 0</w:t>
      </w:r>
      <w:proofErr w:type="gramStart"/>
      <w:r w:rsidRPr="00CC1A55">
        <w:rPr>
          <w:lang w:val="en-CA"/>
        </w:rPr>
        <w:t>);</w:t>
      </w:r>
      <w:proofErr w:type="gramEnd"/>
    </w:p>
    <w:p w14:paraId="30CA9DCC" w14:textId="77777777" w:rsidR="00CC1A55" w:rsidRPr="00CC1A55" w:rsidRDefault="00CC1A55" w:rsidP="00CC1A55">
      <w:pPr>
        <w:rPr>
          <w:lang w:val="en-CA"/>
        </w:rPr>
      </w:pPr>
      <w:proofErr w:type="spellStart"/>
      <w:r w:rsidRPr="00CC1A55">
        <w:rPr>
          <w:lang w:val="en-CA"/>
        </w:rPr>
        <w:t>Promise.resolve</w:t>
      </w:r>
      <w:proofErr w:type="spellEnd"/>
      <w:r w:rsidRPr="00CC1A55">
        <w:rPr>
          <w:lang w:val="en-CA"/>
        </w:rPr>
        <w:t>(</w:t>
      </w:r>
      <w:proofErr w:type="gramStart"/>
      <w:r w:rsidRPr="00CC1A55">
        <w:rPr>
          <w:lang w:val="en-CA"/>
        </w:rPr>
        <w:t>).then</w:t>
      </w:r>
      <w:proofErr w:type="gramEnd"/>
      <w:r w:rsidRPr="00CC1A55">
        <w:rPr>
          <w:lang w:val="en-CA"/>
        </w:rPr>
        <w:t xml:space="preserve">(() =&gt; </w:t>
      </w:r>
      <w:proofErr w:type="gramStart"/>
      <w:r w:rsidRPr="00CC1A55">
        <w:rPr>
          <w:lang w:val="en-CA"/>
        </w:rPr>
        <w:t>console.log(</w:t>
      </w:r>
      <w:proofErr w:type="gramEnd"/>
      <w:r w:rsidRPr="00CC1A55">
        <w:rPr>
          <w:lang w:val="en-CA"/>
        </w:rPr>
        <w:t>'3')</w:t>
      </w:r>
      <w:proofErr w:type="gramStart"/>
      <w:r w:rsidRPr="00CC1A55">
        <w:rPr>
          <w:lang w:val="en-CA"/>
        </w:rPr>
        <w:t>);</w:t>
      </w:r>
      <w:proofErr w:type="gramEnd"/>
    </w:p>
    <w:p w14:paraId="68146F67" w14:textId="77777777" w:rsidR="00CC1A55" w:rsidRPr="00CC1A55" w:rsidRDefault="00CC1A55" w:rsidP="00CC1A55">
      <w:pPr>
        <w:rPr>
          <w:lang w:val="en-CA"/>
        </w:rPr>
      </w:pPr>
      <w:proofErr w:type="gramStart"/>
      <w:r w:rsidRPr="00CC1A55">
        <w:rPr>
          <w:lang w:val="en-CA"/>
        </w:rPr>
        <w:t>console.log(</w:t>
      </w:r>
      <w:proofErr w:type="gramEnd"/>
      <w:r w:rsidRPr="00CC1A55">
        <w:rPr>
          <w:lang w:val="en-CA"/>
        </w:rPr>
        <w:t>'4'</w:t>
      </w:r>
      <w:proofErr w:type="gramStart"/>
      <w:r w:rsidRPr="00CC1A55">
        <w:rPr>
          <w:lang w:val="en-CA"/>
        </w:rPr>
        <w:t>);</w:t>
      </w:r>
      <w:proofErr w:type="gramEnd"/>
    </w:p>
    <w:p w14:paraId="7302A984" w14:textId="77777777" w:rsidR="00CC1A55" w:rsidRPr="00CC1A55" w:rsidRDefault="00CC1A55" w:rsidP="00CC1A55">
      <w:pPr>
        <w:numPr>
          <w:ilvl w:val="0"/>
          <w:numId w:val="25"/>
        </w:numPr>
        <w:rPr>
          <w:lang w:val="en-CA"/>
        </w:rPr>
      </w:pPr>
      <w:proofErr w:type="spellStart"/>
      <w:r w:rsidRPr="00CC1A55">
        <w:rPr>
          <w:lang w:val="en-CA"/>
        </w:rPr>
        <w:t>Prédit</w:t>
      </w:r>
      <w:proofErr w:type="spellEnd"/>
      <w:r w:rsidRPr="00CC1A55">
        <w:rPr>
          <w:lang w:val="en-CA"/>
        </w:rPr>
        <w:t xml:space="preserve"> </w:t>
      </w:r>
      <w:proofErr w:type="spellStart"/>
      <w:r w:rsidRPr="00CC1A55">
        <w:rPr>
          <w:lang w:val="en-CA"/>
        </w:rPr>
        <w:t>l’ordre</w:t>
      </w:r>
      <w:proofErr w:type="spellEnd"/>
      <w:r w:rsidRPr="00CC1A55">
        <w:rPr>
          <w:lang w:val="en-CA"/>
        </w:rPr>
        <w:t xml:space="preserve"> </w:t>
      </w:r>
      <w:proofErr w:type="spellStart"/>
      <w:r w:rsidRPr="00CC1A55">
        <w:rPr>
          <w:lang w:val="en-CA"/>
        </w:rPr>
        <w:t>d’affichage</w:t>
      </w:r>
      <w:proofErr w:type="spellEnd"/>
      <w:r w:rsidRPr="00CC1A55">
        <w:rPr>
          <w:lang w:val="en-CA"/>
        </w:rPr>
        <w:t>.</w:t>
      </w:r>
    </w:p>
    <w:p w14:paraId="482E2AC2" w14:textId="77777777" w:rsidR="00CC1A55" w:rsidRPr="00CC1A55" w:rsidRDefault="00CC1A55" w:rsidP="00CC1A55">
      <w:pPr>
        <w:numPr>
          <w:ilvl w:val="0"/>
          <w:numId w:val="25"/>
        </w:numPr>
      </w:pPr>
      <w:r w:rsidRPr="00CC1A55">
        <w:t xml:space="preserve">Modifie le code avec plusieurs Promises et </w:t>
      </w:r>
      <w:proofErr w:type="spellStart"/>
      <w:r w:rsidRPr="00CC1A55">
        <w:t>setTimeout</w:t>
      </w:r>
      <w:proofErr w:type="spellEnd"/>
      <w:r w:rsidRPr="00CC1A55">
        <w:t xml:space="preserve"> pour créer un scénario plus complexe.</w:t>
      </w:r>
    </w:p>
    <w:p w14:paraId="2E2B2D6B" w14:textId="77777777" w:rsidR="00CC1A55" w:rsidRPr="00CC1A55" w:rsidRDefault="00CC1A55" w:rsidP="00CC1A55">
      <w:pPr>
        <w:rPr>
          <w:lang w:val="en-CA"/>
        </w:rPr>
      </w:pPr>
      <w:proofErr w:type="gramStart"/>
      <w:r w:rsidRPr="00CC1A55">
        <w:rPr>
          <w:b/>
          <w:bCs/>
          <w:lang w:val="en-CA"/>
        </w:rPr>
        <w:t>Challenge :</w:t>
      </w:r>
      <w:proofErr w:type="gramEnd"/>
    </w:p>
    <w:p w14:paraId="497A2CA6" w14:textId="77777777" w:rsidR="00CC1A55" w:rsidRPr="00CC1A55" w:rsidRDefault="00CC1A55" w:rsidP="00CC1A55">
      <w:pPr>
        <w:numPr>
          <w:ilvl w:val="0"/>
          <w:numId w:val="26"/>
        </w:numPr>
      </w:pPr>
      <w:r w:rsidRPr="00CC1A55">
        <w:t xml:space="preserve">Explique pourquoi les Promises s’exécutent avant les </w:t>
      </w:r>
      <w:proofErr w:type="spellStart"/>
      <w:r w:rsidRPr="00CC1A55">
        <w:t>setTimeout</w:t>
      </w:r>
      <w:proofErr w:type="spellEnd"/>
      <w:r w:rsidRPr="00CC1A55">
        <w:t>.</w:t>
      </w:r>
    </w:p>
    <w:p w14:paraId="6F0FC0C8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pict w14:anchorId="546EE7B6">
          <v:rect id="_x0000_i1209" style="width:0;height:1.5pt" o:hralign="center" o:hrstd="t" o:hr="t" fillcolor="#a0a0a0" stroked="f"/>
        </w:pict>
      </w:r>
    </w:p>
    <w:p w14:paraId="4A63A8C0" w14:textId="77777777" w:rsidR="00CC1A55" w:rsidRPr="00CC1A55" w:rsidRDefault="00CC1A55" w:rsidP="00CC1A55">
      <w:pPr>
        <w:rPr>
          <w:b/>
          <w:bCs/>
        </w:rPr>
      </w:pPr>
      <w:r w:rsidRPr="00CC1A55">
        <w:rPr>
          <w:b/>
          <w:bCs/>
        </w:rPr>
        <w:t xml:space="preserve">Exercice 6 – Parallélisation avec </w:t>
      </w:r>
      <w:proofErr w:type="spellStart"/>
      <w:r w:rsidRPr="00CC1A55">
        <w:rPr>
          <w:b/>
          <w:bCs/>
        </w:rPr>
        <w:t>Promise.all</w:t>
      </w:r>
      <w:proofErr w:type="spellEnd"/>
    </w:p>
    <w:p w14:paraId="6C4D9D65" w14:textId="77777777" w:rsidR="00CC1A55" w:rsidRPr="00CC1A55" w:rsidRDefault="00CC1A55" w:rsidP="00CC1A55">
      <w:r w:rsidRPr="00CC1A55">
        <w:rPr>
          <w:b/>
          <w:bCs/>
        </w:rPr>
        <w:t>Objectif :</w:t>
      </w:r>
      <w:r w:rsidRPr="00CC1A55">
        <w:t xml:space="preserve"> lire plusieurs fichiers </w:t>
      </w:r>
      <w:r w:rsidRPr="00CC1A55">
        <w:rPr>
          <w:b/>
          <w:bCs/>
        </w:rPr>
        <w:t>en parallèle</w:t>
      </w:r>
      <w:r w:rsidRPr="00CC1A55">
        <w:t>.</w:t>
      </w:r>
    </w:p>
    <w:p w14:paraId="789C2F1D" w14:textId="77777777" w:rsidR="00CC1A55" w:rsidRPr="00CC1A55" w:rsidRDefault="00CC1A55" w:rsidP="00CC1A55">
      <w:pPr>
        <w:rPr>
          <w:lang w:val="en-CA"/>
        </w:rPr>
      </w:pPr>
      <w:proofErr w:type="gramStart"/>
      <w:r w:rsidRPr="00CC1A55">
        <w:rPr>
          <w:b/>
          <w:bCs/>
          <w:lang w:val="en-CA"/>
        </w:rPr>
        <w:t>Instructions :</w:t>
      </w:r>
      <w:proofErr w:type="gramEnd"/>
    </w:p>
    <w:p w14:paraId="1AC85C74" w14:textId="77777777" w:rsidR="00CC1A55" w:rsidRPr="00CC1A55" w:rsidRDefault="00CC1A55" w:rsidP="00CC1A55">
      <w:pPr>
        <w:numPr>
          <w:ilvl w:val="0"/>
          <w:numId w:val="27"/>
        </w:numPr>
      </w:pPr>
      <w:r w:rsidRPr="00CC1A55">
        <w:t xml:space="preserve">Lis f1.txt, f2.txt, f3.txt en parallèle avec </w:t>
      </w:r>
      <w:proofErr w:type="spellStart"/>
      <w:r w:rsidRPr="00CC1A55">
        <w:t>Promise.all</w:t>
      </w:r>
      <w:proofErr w:type="spellEnd"/>
      <w:r w:rsidRPr="00CC1A55">
        <w:t>.</w:t>
      </w:r>
    </w:p>
    <w:p w14:paraId="138F9DCB" w14:textId="77777777" w:rsidR="00CC1A55" w:rsidRPr="00CC1A55" w:rsidRDefault="00CC1A55" w:rsidP="00CC1A55">
      <w:pPr>
        <w:numPr>
          <w:ilvl w:val="0"/>
          <w:numId w:val="27"/>
        </w:numPr>
      </w:pPr>
      <w:r w:rsidRPr="00CC1A55">
        <w:t xml:space="preserve">Affiche le contenu </w:t>
      </w:r>
      <w:r w:rsidRPr="00CC1A55">
        <w:rPr>
          <w:b/>
          <w:bCs/>
        </w:rPr>
        <w:t>quand toutes les lectures sont terminées</w:t>
      </w:r>
      <w:r w:rsidRPr="00CC1A55">
        <w:t>.</w:t>
      </w:r>
    </w:p>
    <w:p w14:paraId="07A52B73" w14:textId="77777777" w:rsidR="00CC1A55" w:rsidRPr="00CC1A55" w:rsidRDefault="00CC1A55" w:rsidP="00CC1A55">
      <w:pPr>
        <w:rPr>
          <w:lang w:val="en-CA"/>
        </w:rPr>
      </w:pPr>
      <w:proofErr w:type="gramStart"/>
      <w:r w:rsidRPr="00CC1A55">
        <w:rPr>
          <w:b/>
          <w:bCs/>
          <w:lang w:val="en-CA"/>
        </w:rPr>
        <w:t>Challenge :</w:t>
      </w:r>
      <w:proofErr w:type="gramEnd"/>
    </w:p>
    <w:p w14:paraId="66807ED1" w14:textId="77777777" w:rsidR="00CC1A55" w:rsidRPr="00CC1A55" w:rsidRDefault="00CC1A55" w:rsidP="00CC1A55">
      <w:pPr>
        <w:numPr>
          <w:ilvl w:val="0"/>
          <w:numId w:val="28"/>
        </w:numPr>
      </w:pPr>
      <w:r w:rsidRPr="00CC1A55">
        <w:t>Compare le temps d’exécution avec la lecture séquentielle (</w:t>
      </w:r>
      <w:proofErr w:type="spellStart"/>
      <w:r w:rsidRPr="00CC1A55">
        <w:t>async</w:t>
      </w:r>
      <w:proofErr w:type="spellEnd"/>
      <w:r w:rsidRPr="00CC1A55">
        <w:t>/</w:t>
      </w:r>
      <w:proofErr w:type="spellStart"/>
      <w:r w:rsidRPr="00CC1A55">
        <w:t>await</w:t>
      </w:r>
      <w:proofErr w:type="spellEnd"/>
      <w:r w:rsidRPr="00CC1A55">
        <w:t xml:space="preserve"> en série).</w:t>
      </w:r>
    </w:p>
    <w:p w14:paraId="6A8DFFED" w14:textId="77777777" w:rsidR="00CC1A55" w:rsidRPr="00CC1A55" w:rsidRDefault="00CC1A55" w:rsidP="00CC1A55">
      <w:pPr>
        <w:numPr>
          <w:ilvl w:val="0"/>
          <w:numId w:val="28"/>
        </w:numPr>
      </w:pPr>
      <w:r w:rsidRPr="00CC1A55">
        <w:lastRenderedPageBreak/>
        <w:t xml:space="preserve">Explique quand utiliser </w:t>
      </w:r>
      <w:r w:rsidRPr="00CC1A55">
        <w:rPr>
          <w:b/>
          <w:bCs/>
        </w:rPr>
        <w:t>série vs parallèle</w:t>
      </w:r>
      <w:r w:rsidRPr="00CC1A55">
        <w:t>.</w:t>
      </w:r>
    </w:p>
    <w:p w14:paraId="64A0056E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pict w14:anchorId="3DBC0EEE">
          <v:rect id="_x0000_i1210" style="width:0;height:1.5pt" o:hralign="center" o:hrstd="t" o:hr="t" fillcolor="#a0a0a0" stroked="f"/>
        </w:pict>
      </w:r>
    </w:p>
    <w:p w14:paraId="69FD4119" w14:textId="77777777" w:rsidR="00CC1A55" w:rsidRPr="00CC1A55" w:rsidRDefault="00CC1A55" w:rsidP="00CC1A55">
      <w:pPr>
        <w:rPr>
          <w:b/>
          <w:bCs/>
        </w:rPr>
      </w:pPr>
      <w:r w:rsidRPr="00CC1A55">
        <w:rPr>
          <w:b/>
          <w:bCs/>
        </w:rPr>
        <w:t>Exercice 7 – Mini-projet : Gestion de fichiers</w:t>
      </w:r>
    </w:p>
    <w:p w14:paraId="33B74AC1" w14:textId="77777777" w:rsidR="00CC1A55" w:rsidRPr="00CC1A55" w:rsidRDefault="00CC1A55" w:rsidP="00CC1A55">
      <w:r w:rsidRPr="00CC1A55">
        <w:rPr>
          <w:b/>
          <w:bCs/>
        </w:rPr>
        <w:t>Objectif :</w:t>
      </w:r>
      <w:r w:rsidRPr="00CC1A55">
        <w:t xml:space="preserve"> combiner tout ce qu’on a appris.</w:t>
      </w:r>
    </w:p>
    <w:p w14:paraId="19BB8C75" w14:textId="77777777" w:rsidR="00CC1A55" w:rsidRPr="00CC1A55" w:rsidRDefault="00CC1A55" w:rsidP="00CC1A55">
      <w:pPr>
        <w:rPr>
          <w:lang w:val="en-CA"/>
        </w:rPr>
      </w:pPr>
      <w:proofErr w:type="gramStart"/>
      <w:r w:rsidRPr="00CC1A55">
        <w:rPr>
          <w:b/>
          <w:bCs/>
          <w:lang w:val="en-CA"/>
        </w:rPr>
        <w:t>Instructions :</w:t>
      </w:r>
      <w:proofErr w:type="gramEnd"/>
    </w:p>
    <w:p w14:paraId="4B081CC6" w14:textId="77777777" w:rsidR="00CC1A55" w:rsidRPr="00CC1A55" w:rsidRDefault="00CC1A55" w:rsidP="00CC1A55">
      <w:pPr>
        <w:numPr>
          <w:ilvl w:val="0"/>
          <w:numId w:val="29"/>
        </w:numPr>
      </w:pPr>
      <w:r w:rsidRPr="00CC1A55">
        <w:t>Crée un dossier documents avec plusieurs fichiers .txt.</w:t>
      </w:r>
    </w:p>
    <w:p w14:paraId="1144C195" w14:textId="77777777" w:rsidR="00CC1A55" w:rsidRPr="00CC1A55" w:rsidRDefault="00CC1A55" w:rsidP="00CC1A55">
      <w:pPr>
        <w:numPr>
          <w:ilvl w:val="0"/>
          <w:numId w:val="29"/>
        </w:numPr>
      </w:pPr>
      <w:r w:rsidRPr="00CC1A55">
        <w:t>Écris un script Node.js qui :</w:t>
      </w:r>
    </w:p>
    <w:p w14:paraId="15C328F4" w14:textId="77777777" w:rsidR="00CC1A55" w:rsidRPr="00CC1A55" w:rsidRDefault="00CC1A55" w:rsidP="00CC1A55">
      <w:pPr>
        <w:numPr>
          <w:ilvl w:val="1"/>
          <w:numId w:val="29"/>
        </w:numPr>
      </w:pPr>
      <w:r w:rsidRPr="00CC1A55">
        <w:t>Lit tous les fichiers du dossier.</w:t>
      </w:r>
    </w:p>
    <w:p w14:paraId="7B06D87A" w14:textId="77777777" w:rsidR="00CC1A55" w:rsidRPr="00CC1A55" w:rsidRDefault="00CC1A55" w:rsidP="00CC1A55">
      <w:pPr>
        <w:numPr>
          <w:ilvl w:val="1"/>
          <w:numId w:val="29"/>
        </w:numPr>
      </w:pPr>
      <w:r w:rsidRPr="00CC1A55">
        <w:t>Compte le nombre de mots dans chaque fichier.</w:t>
      </w:r>
    </w:p>
    <w:p w14:paraId="50ABB73B" w14:textId="77777777" w:rsidR="00CC1A55" w:rsidRPr="00CC1A55" w:rsidRDefault="00CC1A55" w:rsidP="00CC1A55">
      <w:pPr>
        <w:numPr>
          <w:ilvl w:val="1"/>
          <w:numId w:val="29"/>
        </w:numPr>
      </w:pPr>
      <w:r w:rsidRPr="00CC1A55">
        <w:t>Affiche un résumé à la fin.</w:t>
      </w:r>
    </w:p>
    <w:p w14:paraId="66A13676" w14:textId="77777777" w:rsidR="00CC1A55" w:rsidRPr="00CC1A55" w:rsidRDefault="00CC1A55" w:rsidP="00CC1A55">
      <w:pPr>
        <w:numPr>
          <w:ilvl w:val="0"/>
          <w:numId w:val="29"/>
        </w:numPr>
      </w:pPr>
      <w:r w:rsidRPr="00CC1A55">
        <w:t xml:space="preserve">Utilise </w:t>
      </w:r>
      <w:proofErr w:type="spellStart"/>
      <w:r w:rsidRPr="00CC1A55">
        <w:rPr>
          <w:b/>
          <w:bCs/>
        </w:rPr>
        <w:t>async</w:t>
      </w:r>
      <w:proofErr w:type="spellEnd"/>
      <w:r w:rsidRPr="00CC1A55">
        <w:rPr>
          <w:b/>
          <w:bCs/>
        </w:rPr>
        <w:t>/</w:t>
      </w:r>
      <w:proofErr w:type="spellStart"/>
      <w:r w:rsidRPr="00CC1A55">
        <w:rPr>
          <w:b/>
          <w:bCs/>
        </w:rPr>
        <w:t>await</w:t>
      </w:r>
      <w:proofErr w:type="spellEnd"/>
      <w:r w:rsidRPr="00CC1A55">
        <w:t xml:space="preserve"> et </w:t>
      </w:r>
      <w:proofErr w:type="spellStart"/>
      <w:r w:rsidRPr="00CC1A55">
        <w:rPr>
          <w:b/>
          <w:bCs/>
        </w:rPr>
        <w:t>Promise.all</w:t>
      </w:r>
      <w:proofErr w:type="spellEnd"/>
      <w:r w:rsidRPr="00CC1A55">
        <w:t xml:space="preserve"> pour rendre le script rapide et lisible.</w:t>
      </w:r>
    </w:p>
    <w:p w14:paraId="51B33983" w14:textId="77777777" w:rsidR="00CC1A55" w:rsidRPr="00CC1A55" w:rsidRDefault="00CC1A55" w:rsidP="00CC1A55">
      <w:pPr>
        <w:rPr>
          <w:lang w:val="en-CA"/>
        </w:rPr>
      </w:pPr>
      <w:r w:rsidRPr="00CC1A55">
        <w:rPr>
          <w:b/>
          <w:bCs/>
          <w:lang w:val="en-CA"/>
        </w:rPr>
        <w:t xml:space="preserve">Challenge </w:t>
      </w:r>
      <w:proofErr w:type="spellStart"/>
      <w:proofErr w:type="gramStart"/>
      <w:r w:rsidRPr="00CC1A55">
        <w:rPr>
          <w:b/>
          <w:bCs/>
          <w:lang w:val="en-CA"/>
        </w:rPr>
        <w:t>avancé</w:t>
      </w:r>
      <w:proofErr w:type="spellEnd"/>
      <w:r w:rsidRPr="00CC1A55">
        <w:rPr>
          <w:b/>
          <w:bCs/>
          <w:lang w:val="en-CA"/>
        </w:rPr>
        <w:t xml:space="preserve"> :</w:t>
      </w:r>
      <w:proofErr w:type="gramEnd"/>
    </w:p>
    <w:p w14:paraId="63B23EF7" w14:textId="77777777" w:rsidR="00CC1A55" w:rsidRPr="00CC1A55" w:rsidRDefault="00CC1A55" w:rsidP="00CC1A55">
      <w:pPr>
        <w:numPr>
          <w:ilvl w:val="0"/>
          <w:numId w:val="30"/>
        </w:numPr>
      </w:pPr>
      <w:r w:rsidRPr="00CC1A55">
        <w:t xml:space="preserve">Ajouter un </w:t>
      </w:r>
      <w:proofErr w:type="spellStart"/>
      <w:r w:rsidRPr="00CC1A55">
        <w:t>setTimeout</w:t>
      </w:r>
      <w:proofErr w:type="spellEnd"/>
      <w:r w:rsidRPr="00CC1A55">
        <w:t xml:space="preserve"> simulant une requête réseau pour chaque fichier.</w:t>
      </w:r>
    </w:p>
    <w:p w14:paraId="4826648B" w14:textId="77777777" w:rsidR="00CC1A55" w:rsidRPr="00CC1A55" w:rsidRDefault="00CC1A55" w:rsidP="00CC1A55">
      <w:pPr>
        <w:numPr>
          <w:ilvl w:val="0"/>
          <w:numId w:val="30"/>
        </w:numPr>
      </w:pPr>
      <w:r w:rsidRPr="00CC1A55">
        <w:t>Observer comment Node.js gère l’asynchronisme sans bloquer le serveur.</w:t>
      </w:r>
    </w:p>
    <w:p w14:paraId="7263B227" w14:textId="77777777" w:rsidR="00CC1A55" w:rsidRDefault="00CC1A55"/>
    <w:p w14:paraId="74F54E23" w14:textId="77777777" w:rsidR="00CC1A55" w:rsidRDefault="00CC1A55"/>
    <w:p w14:paraId="08DE425E" w14:textId="77777777" w:rsidR="00CC1A55" w:rsidRPr="00CC1A55" w:rsidRDefault="00CC1A55" w:rsidP="00CC1A55">
      <w:pPr>
        <w:rPr>
          <w:b/>
          <w:bCs/>
        </w:rPr>
      </w:pPr>
      <w:r w:rsidRPr="00CC1A55">
        <w:rPr>
          <w:b/>
          <w:bCs/>
        </w:rPr>
        <w:t>Exercice 1 – Synchrone vs Asynchrone</w:t>
      </w:r>
    </w:p>
    <w:p w14:paraId="51A4B8D5" w14:textId="77777777" w:rsidR="00CC1A55" w:rsidRPr="00CC1A55" w:rsidRDefault="00CC1A55" w:rsidP="00CC1A55">
      <w:pPr>
        <w:rPr>
          <w:b/>
          <w:bCs/>
        </w:rPr>
      </w:pPr>
      <w:r w:rsidRPr="00CC1A55">
        <w:rPr>
          <w:b/>
          <w:bCs/>
        </w:rPr>
        <w:t>Solution Synchrone :</w:t>
      </w:r>
    </w:p>
    <w:p w14:paraId="3753B56C" w14:textId="77777777" w:rsidR="00CC1A55" w:rsidRPr="00CC1A55" w:rsidRDefault="00CC1A55" w:rsidP="00CC1A55">
      <w:proofErr w:type="spellStart"/>
      <w:proofErr w:type="gramStart"/>
      <w:r w:rsidRPr="00CC1A55">
        <w:t>const</w:t>
      </w:r>
      <w:proofErr w:type="spellEnd"/>
      <w:proofErr w:type="gramEnd"/>
      <w:r w:rsidRPr="00CC1A55">
        <w:t xml:space="preserve"> </w:t>
      </w:r>
      <w:proofErr w:type="spellStart"/>
      <w:r w:rsidRPr="00CC1A55">
        <w:t>fs</w:t>
      </w:r>
      <w:proofErr w:type="spellEnd"/>
      <w:r w:rsidRPr="00CC1A55">
        <w:t xml:space="preserve"> = </w:t>
      </w:r>
      <w:proofErr w:type="spellStart"/>
      <w:r w:rsidRPr="00CC1A55">
        <w:t>require</w:t>
      </w:r>
      <w:proofErr w:type="spellEnd"/>
      <w:r w:rsidRPr="00CC1A55">
        <w:t>('</w:t>
      </w:r>
      <w:proofErr w:type="spellStart"/>
      <w:r w:rsidRPr="00CC1A55">
        <w:t>fs</w:t>
      </w:r>
      <w:proofErr w:type="spellEnd"/>
      <w:r w:rsidRPr="00CC1A55">
        <w:t>');</w:t>
      </w:r>
    </w:p>
    <w:p w14:paraId="2163B53F" w14:textId="77777777" w:rsidR="00CC1A55" w:rsidRPr="00CC1A55" w:rsidRDefault="00CC1A55" w:rsidP="00CC1A55"/>
    <w:p w14:paraId="092CF088" w14:textId="77777777" w:rsidR="00CC1A55" w:rsidRPr="00CC1A55" w:rsidRDefault="00CC1A55" w:rsidP="00CC1A55">
      <w:proofErr w:type="spellStart"/>
      <w:proofErr w:type="gramStart"/>
      <w:r w:rsidRPr="00CC1A55">
        <w:t>console.time</w:t>
      </w:r>
      <w:proofErr w:type="spellEnd"/>
      <w:proofErr w:type="gramEnd"/>
      <w:r w:rsidRPr="00CC1A55">
        <w:t>('Sync');</w:t>
      </w:r>
    </w:p>
    <w:p w14:paraId="1C143F31" w14:textId="77777777" w:rsidR="00CC1A55" w:rsidRPr="00CC1A55" w:rsidRDefault="00CC1A55" w:rsidP="00CC1A55">
      <w:proofErr w:type="spellStart"/>
      <w:proofErr w:type="gramStart"/>
      <w:r w:rsidRPr="00CC1A55">
        <w:t>try</w:t>
      </w:r>
      <w:proofErr w:type="spellEnd"/>
      <w:proofErr w:type="gramEnd"/>
      <w:r w:rsidRPr="00CC1A55">
        <w:t xml:space="preserve"> {</w:t>
      </w:r>
    </w:p>
    <w:p w14:paraId="4FC8ED9A" w14:textId="77777777" w:rsidR="00CC1A55" w:rsidRPr="00CC1A55" w:rsidRDefault="00CC1A55" w:rsidP="00CC1A55">
      <w:r w:rsidRPr="00CC1A55">
        <w:t xml:space="preserve">    </w:t>
      </w:r>
      <w:proofErr w:type="spellStart"/>
      <w:proofErr w:type="gramStart"/>
      <w:r w:rsidRPr="00CC1A55">
        <w:t>const</w:t>
      </w:r>
      <w:proofErr w:type="spellEnd"/>
      <w:proofErr w:type="gramEnd"/>
      <w:r w:rsidRPr="00CC1A55">
        <w:t xml:space="preserve"> data = </w:t>
      </w:r>
      <w:proofErr w:type="spellStart"/>
      <w:proofErr w:type="gramStart"/>
      <w:r w:rsidRPr="00CC1A55">
        <w:t>fs.readFileSync</w:t>
      </w:r>
      <w:proofErr w:type="spellEnd"/>
      <w:proofErr w:type="gramEnd"/>
      <w:r w:rsidRPr="00CC1A55">
        <w:t>('fichier.txt', 'utf8');</w:t>
      </w:r>
    </w:p>
    <w:p w14:paraId="6A500CA0" w14:textId="77777777" w:rsidR="00CC1A55" w:rsidRPr="00CC1A55" w:rsidRDefault="00CC1A55" w:rsidP="00CC1A55">
      <w:r w:rsidRPr="00CC1A55">
        <w:t xml:space="preserve">    </w:t>
      </w:r>
      <w:proofErr w:type="gramStart"/>
      <w:r w:rsidRPr="00CC1A55">
        <w:t>console.log(</w:t>
      </w:r>
      <w:proofErr w:type="gramEnd"/>
      <w:r w:rsidRPr="00CC1A55">
        <w:t>'Contenu fichier (</w:t>
      </w:r>
      <w:proofErr w:type="spellStart"/>
      <w:r w:rsidRPr="00CC1A55">
        <w:t>sync</w:t>
      </w:r>
      <w:proofErr w:type="spellEnd"/>
      <w:r w:rsidRPr="00CC1A55">
        <w:t>):', data);</w:t>
      </w:r>
    </w:p>
    <w:p w14:paraId="1C01549B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>} catch (err) {</w:t>
      </w:r>
    </w:p>
    <w:p w14:paraId="7A178929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</w:t>
      </w:r>
      <w:proofErr w:type="spellStart"/>
      <w:proofErr w:type="gramStart"/>
      <w:r w:rsidRPr="00CC1A55">
        <w:rPr>
          <w:lang w:val="en-CA"/>
        </w:rPr>
        <w:t>console.error</w:t>
      </w:r>
      <w:proofErr w:type="spellEnd"/>
      <w:proofErr w:type="gramEnd"/>
      <w:r w:rsidRPr="00CC1A55">
        <w:rPr>
          <w:lang w:val="en-CA"/>
        </w:rPr>
        <w:t>(err</w:t>
      </w:r>
      <w:proofErr w:type="gramStart"/>
      <w:r w:rsidRPr="00CC1A55">
        <w:rPr>
          <w:lang w:val="en-CA"/>
        </w:rPr>
        <w:t>);</w:t>
      </w:r>
      <w:proofErr w:type="gramEnd"/>
    </w:p>
    <w:p w14:paraId="73F5D557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lastRenderedPageBreak/>
        <w:t>}</w:t>
      </w:r>
    </w:p>
    <w:p w14:paraId="390656BA" w14:textId="77777777" w:rsidR="00CC1A55" w:rsidRPr="00CC1A55" w:rsidRDefault="00CC1A55" w:rsidP="00CC1A55">
      <w:pPr>
        <w:rPr>
          <w:lang w:val="en-CA"/>
        </w:rPr>
      </w:pPr>
      <w:proofErr w:type="spellStart"/>
      <w:proofErr w:type="gramStart"/>
      <w:r w:rsidRPr="00CC1A55">
        <w:rPr>
          <w:lang w:val="en-CA"/>
        </w:rPr>
        <w:t>console.timeEnd</w:t>
      </w:r>
      <w:proofErr w:type="spellEnd"/>
      <w:proofErr w:type="gramEnd"/>
      <w:r w:rsidRPr="00CC1A55">
        <w:rPr>
          <w:lang w:val="en-CA"/>
        </w:rPr>
        <w:t>('Sync'</w:t>
      </w:r>
      <w:proofErr w:type="gramStart"/>
      <w:r w:rsidRPr="00CC1A55">
        <w:rPr>
          <w:lang w:val="en-CA"/>
        </w:rPr>
        <w:t>);</w:t>
      </w:r>
      <w:proofErr w:type="gramEnd"/>
    </w:p>
    <w:p w14:paraId="4339FB9B" w14:textId="77777777" w:rsidR="00CC1A55" w:rsidRPr="00CC1A55" w:rsidRDefault="00CC1A55" w:rsidP="00CC1A55">
      <w:pPr>
        <w:rPr>
          <w:b/>
          <w:bCs/>
          <w:lang w:val="en-CA"/>
        </w:rPr>
      </w:pPr>
      <w:r w:rsidRPr="00CC1A55">
        <w:rPr>
          <w:b/>
          <w:bCs/>
          <w:lang w:val="en-CA"/>
        </w:rPr>
        <w:t xml:space="preserve">Solution </w:t>
      </w:r>
      <w:proofErr w:type="spellStart"/>
      <w:r w:rsidRPr="00CC1A55">
        <w:rPr>
          <w:b/>
          <w:bCs/>
          <w:lang w:val="en-CA"/>
        </w:rPr>
        <w:t>Asynchrone</w:t>
      </w:r>
      <w:proofErr w:type="spellEnd"/>
      <w:r w:rsidRPr="00CC1A55">
        <w:rPr>
          <w:b/>
          <w:bCs/>
          <w:lang w:val="en-CA"/>
        </w:rPr>
        <w:t xml:space="preserve"> (callback</w:t>
      </w:r>
      <w:proofErr w:type="gramStart"/>
      <w:r w:rsidRPr="00CC1A55">
        <w:rPr>
          <w:b/>
          <w:bCs/>
          <w:lang w:val="en-CA"/>
        </w:rPr>
        <w:t>) :</w:t>
      </w:r>
      <w:proofErr w:type="gramEnd"/>
    </w:p>
    <w:p w14:paraId="22764194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>const fs = require('</w:t>
      </w:r>
      <w:proofErr w:type="spellStart"/>
      <w:r w:rsidRPr="00CC1A55">
        <w:rPr>
          <w:lang w:val="en-CA"/>
        </w:rPr>
        <w:t>fs'</w:t>
      </w:r>
      <w:proofErr w:type="spellEnd"/>
      <w:proofErr w:type="gramStart"/>
      <w:r w:rsidRPr="00CC1A55">
        <w:rPr>
          <w:lang w:val="en-CA"/>
        </w:rPr>
        <w:t>);</w:t>
      </w:r>
      <w:proofErr w:type="gramEnd"/>
    </w:p>
    <w:p w14:paraId="2DBE7D32" w14:textId="77777777" w:rsidR="00CC1A55" w:rsidRPr="00CC1A55" w:rsidRDefault="00CC1A55" w:rsidP="00CC1A55">
      <w:pPr>
        <w:rPr>
          <w:lang w:val="en-CA"/>
        </w:rPr>
      </w:pPr>
    </w:p>
    <w:p w14:paraId="7FD5A401" w14:textId="77777777" w:rsidR="00CC1A55" w:rsidRPr="00CC1A55" w:rsidRDefault="00CC1A55" w:rsidP="00CC1A55">
      <w:pPr>
        <w:rPr>
          <w:lang w:val="en-CA"/>
        </w:rPr>
      </w:pPr>
      <w:proofErr w:type="spellStart"/>
      <w:proofErr w:type="gramStart"/>
      <w:r w:rsidRPr="00CC1A55">
        <w:rPr>
          <w:lang w:val="en-CA"/>
        </w:rPr>
        <w:t>console.time</w:t>
      </w:r>
      <w:proofErr w:type="spellEnd"/>
      <w:proofErr w:type="gramEnd"/>
      <w:r w:rsidRPr="00CC1A55">
        <w:rPr>
          <w:lang w:val="en-CA"/>
        </w:rPr>
        <w:t>('Async'</w:t>
      </w:r>
      <w:proofErr w:type="gramStart"/>
      <w:r w:rsidRPr="00CC1A55">
        <w:rPr>
          <w:lang w:val="en-CA"/>
        </w:rPr>
        <w:t>);</w:t>
      </w:r>
      <w:proofErr w:type="gramEnd"/>
    </w:p>
    <w:p w14:paraId="4201A716" w14:textId="77777777" w:rsidR="00CC1A55" w:rsidRPr="00CC1A55" w:rsidRDefault="00CC1A55" w:rsidP="00CC1A55">
      <w:pPr>
        <w:rPr>
          <w:lang w:val="en-CA"/>
        </w:rPr>
      </w:pPr>
      <w:proofErr w:type="spellStart"/>
      <w:proofErr w:type="gramStart"/>
      <w:r w:rsidRPr="00CC1A55">
        <w:rPr>
          <w:lang w:val="en-CA"/>
        </w:rPr>
        <w:t>fs.readFile</w:t>
      </w:r>
      <w:proofErr w:type="spellEnd"/>
      <w:proofErr w:type="gramEnd"/>
      <w:r w:rsidRPr="00CC1A55">
        <w:rPr>
          <w:lang w:val="en-CA"/>
        </w:rPr>
        <w:t>('fichier.txt', 'utf8', (err, data) =&gt; {</w:t>
      </w:r>
    </w:p>
    <w:p w14:paraId="5473C00C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if (err) return </w:t>
      </w:r>
      <w:proofErr w:type="spellStart"/>
      <w:proofErr w:type="gramStart"/>
      <w:r w:rsidRPr="00CC1A55">
        <w:rPr>
          <w:lang w:val="en-CA"/>
        </w:rPr>
        <w:t>console.error</w:t>
      </w:r>
      <w:proofErr w:type="spellEnd"/>
      <w:proofErr w:type="gramEnd"/>
      <w:r w:rsidRPr="00CC1A55">
        <w:rPr>
          <w:lang w:val="en-CA"/>
        </w:rPr>
        <w:t>(err</w:t>
      </w:r>
      <w:proofErr w:type="gramStart"/>
      <w:r w:rsidRPr="00CC1A55">
        <w:rPr>
          <w:lang w:val="en-CA"/>
        </w:rPr>
        <w:t>);</w:t>
      </w:r>
      <w:proofErr w:type="gramEnd"/>
    </w:p>
    <w:p w14:paraId="779B6A04" w14:textId="77777777" w:rsidR="00CC1A55" w:rsidRPr="00CC1A55" w:rsidRDefault="00CC1A55" w:rsidP="00CC1A55">
      <w:r w:rsidRPr="00CC1A55">
        <w:rPr>
          <w:lang w:val="en-CA"/>
        </w:rPr>
        <w:t xml:space="preserve">    </w:t>
      </w:r>
      <w:proofErr w:type="gramStart"/>
      <w:r w:rsidRPr="00CC1A55">
        <w:t>console.log(</w:t>
      </w:r>
      <w:proofErr w:type="gramEnd"/>
      <w:r w:rsidRPr="00CC1A55">
        <w:t>'Contenu fichier (</w:t>
      </w:r>
      <w:proofErr w:type="spellStart"/>
      <w:r w:rsidRPr="00CC1A55">
        <w:t>async</w:t>
      </w:r>
      <w:proofErr w:type="spellEnd"/>
      <w:r w:rsidRPr="00CC1A55">
        <w:t>):', data);</w:t>
      </w:r>
    </w:p>
    <w:p w14:paraId="203F1D9B" w14:textId="77777777" w:rsidR="00CC1A55" w:rsidRPr="00CC1A55" w:rsidRDefault="00CC1A55" w:rsidP="00CC1A55">
      <w:pPr>
        <w:rPr>
          <w:lang w:val="en-CA"/>
        </w:rPr>
      </w:pPr>
      <w:r w:rsidRPr="00CC1A55">
        <w:t xml:space="preserve">    </w:t>
      </w:r>
      <w:proofErr w:type="spellStart"/>
      <w:proofErr w:type="gramStart"/>
      <w:r w:rsidRPr="00CC1A55">
        <w:rPr>
          <w:lang w:val="en-CA"/>
        </w:rPr>
        <w:t>console.timeEnd</w:t>
      </w:r>
      <w:proofErr w:type="spellEnd"/>
      <w:proofErr w:type="gramEnd"/>
      <w:r w:rsidRPr="00CC1A55">
        <w:rPr>
          <w:lang w:val="en-CA"/>
        </w:rPr>
        <w:t>('Async'</w:t>
      </w:r>
      <w:proofErr w:type="gramStart"/>
      <w:r w:rsidRPr="00CC1A55">
        <w:rPr>
          <w:lang w:val="en-CA"/>
        </w:rPr>
        <w:t>);</w:t>
      </w:r>
      <w:proofErr w:type="gramEnd"/>
    </w:p>
    <w:p w14:paraId="305F8A6B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>}</w:t>
      </w:r>
      <w:proofErr w:type="gramStart"/>
      <w:r w:rsidRPr="00CC1A55">
        <w:rPr>
          <w:lang w:val="en-CA"/>
        </w:rPr>
        <w:t>);</w:t>
      </w:r>
      <w:proofErr w:type="gramEnd"/>
    </w:p>
    <w:p w14:paraId="5C4DECCE" w14:textId="77777777" w:rsidR="00CC1A55" w:rsidRPr="00CC1A55" w:rsidRDefault="00CC1A55" w:rsidP="00CC1A55">
      <w:pPr>
        <w:rPr>
          <w:lang w:val="en-CA"/>
        </w:rPr>
      </w:pPr>
      <w:r w:rsidRPr="00CC1A55">
        <w:rPr>
          <w:rFonts w:ascii="Segoe UI Emoji" w:hAnsi="Segoe UI Emoji" w:cs="Segoe UI Emoji"/>
          <w:lang w:val="en-CA"/>
        </w:rPr>
        <w:t>✅</w:t>
      </w:r>
      <w:r w:rsidRPr="00CC1A55">
        <w:rPr>
          <w:lang w:val="en-CA"/>
        </w:rPr>
        <w:t xml:space="preserve"> </w:t>
      </w:r>
      <w:proofErr w:type="gramStart"/>
      <w:r w:rsidRPr="00CC1A55">
        <w:rPr>
          <w:b/>
          <w:bCs/>
          <w:lang w:val="en-CA"/>
        </w:rPr>
        <w:t>Observation :</w:t>
      </w:r>
      <w:proofErr w:type="gramEnd"/>
    </w:p>
    <w:p w14:paraId="3482950C" w14:textId="77777777" w:rsidR="00CC1A55" w:rsidRPr="00CC1A55" w:rsidRDefault="00CC1A55" w:rsidP="00CC1A55">
      <w:pPr>
        <w:numPr>
          <w:ilvl w:val="0"/>
          <w:numId w:val="31"/>
        </w:numPr>
      </w:pPr>
      <w:r w:rsidRPr="00CC1A55">
        <w:t>Le synchrone bloque le script jusqu’à la lecture du fichier.</w:t>
      </w:r>
    </w:p>
    <w:p w14:paraId="109CAAA7" w14:textId="77777777" w:rsidR="00CC1A55" w:rsidRPr="00CC1A55" w:rsidRDefault="00CC1A55" w:rsidP="00CC1A55">
      <w:pPr>
        <w:numPr>
          <w:ilvl w:val="0"/>
          <w:numId w:val="31"/>
        </w:numPr>
      </w:pPr>
      <w:r w:rsidRPr="00CC1A55">
        <w:t>L’asynchrone permet au programme de continuer d’autres instructions pendant la lecture.</w:t>
      </w:r>
    </w:p>
    <w:p w14:paraId="654B9278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pict w14:anchorId="42F2E0D2">
          <v:rect id="_x0000_i1253" style="width:0;height:1.5pt" o:hralign="center" o:hrstd="t" o:hr="t" fillcolor="#a0a0a0" stroked="f"/>
        </w:pict>
      </w:r>
    </w:p>
    <w:p w14:paraId="1F3F0294" w14:textId="77777777" w:rsidR="00CC1A55" w:rsidRPr="00CC1A55" w:rsidRDefault="00CC1A55" w:rsidP="00CC1A55">
      <w:pPr>
        <w:rPr>
          <w:b/>
          <w:bCs/>
          <w:lang w:val="en-CA"/>
        </w:rPr>
      </w:pPr>
      <w:proofErr w:type="spellStart"/>
      <w:r w:rsidRPr="00CC1A55">
        <w:rPr>
          <w:b/>
          <w:bCs/>
          <w:lang w:val="en-CA"/>
        </w:rPr>
        <w:t>Exercice</w:t>
      </w:r>
      <w:proofErr w:type="spellEnd"/>
      <w:r w:rsidRPr="00CC1A55">
        <w:rPr>
          <w:b/>
          <w:bCs/>
          <w:lang w:val="en-CA"/>
        </w:rPr>
        <w:t xml:space="preserve"> 2 – Callback Hell</w:t>
      </w:r>
    </w:p>
    <w:p w14:paraId="4F529A57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>const fs = require('</w:t>
      </w:r>
      <w:proofErr w:type="spellStart"/>
      <w:r w:rsidRPr="00CC1A55">
        <w:rPr>
          <w:lang w:val="en-CA"/>
        </w:rPr>
        <w:t>fs'</w:t>
      </w:r>
      <w:proofErr w:type="spellEnd"/>
      <w:proofErr w:type="gramStart"/>
      <w:r w:rsidRPr="00CC1A55">
        <w:rPr>
          <w:lang w:val="en-CA"/>
        </w:rPr>
        <w:t>);</w:t>
      </w:r>
      <w:proofErr w:type="gramEnd"/>
    </w:p>
    <w:p w14:paraId="2EF7ECC0" w14:textId="77777777" w:rsidR="00CC1A55" w:rsidRPr="00CC1A55" w:rsidRDefault="00CC1A55" w:rsidP="00CC1A55">
      <w:pPr>
        <w:rPr>
          <w:lang w:val="en-CA"/>
        </w:rPr>
      </w:pPr>
    </w:p>
    <w:p w14:paraId="78423FDD" w14:textId="77777777" w:rsidR="00CC1A55" w:rsidRPr="00CC1A55" w:rsidRDefault="00CC1A55" w:rsidP="00CC1A55">
      <w:pPr>
        <w:rPr>
          <w:lang w:val="en-CA"/>
        </w:rPr>
      </w:pPr>
      <w:proofErr w:type="spellStart"/>
      <w:proofErr w:type="gramStart"/>
      <w:r w:rsidRPr="00CC1A55">
        <w:rPr>
          <w:lang w:val="en-CA"/>
        </w:rPr>
        <w:t>fs.readFile</w:t>
      </w:r>
      <w:proofErr w:type="spellEnd"/>
      <w:proofErr w:type="gramEnd"/>
      <w:r w:rsidRPr="00CC1A55">
        <w:rPr>
          <w:lang w:val="en-CA"/>
        </w:rPr>
        <w:t>('f1.txt', 'utf8', (err, data1) =&gt; {</w:t>
      </w:r>
    </w:p>
    <w:p w14:paraId="2098F161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if (err) return </w:t>
      </w:r>
      <w:proofErr w:type="spellStart"/>
      <w:proofErr w:type="gramStart"/>
      <w:r w:rsidRPr="00CC1A55">
        <w:rPr>
          <w:lang w:val="en-CA"/>
        </w:rPr>
        <w:t>console.error</w:t>
      </w:r>
      <w:proofErr w:type="spellEnd"/>
      <w:proofErr w:type="gramEnd"/>
      <w:r w:rsidRPr="00CC1A55">
        <w:rPr>
          <w:lang w:val="en-CA"/>
        </w:rPr>
        <w:t>(err</w:t>
      </w:r>
      <w:proofErr w:type="gramStart"/>
      <w:r w:rsidRPr="00CC1A55">
        <w:rPr>
          <w:lang w:val="en-CA"/>
        </w:rPr>
        <w:t>);</w:t>
      </w:r>
      <w:proofErr w:type="gramEnd"/>
    </w:p>
    <w:p w14:paraId="2670E5E4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</w:t>
      </w:r>
      <w:proofErr w:type="gramStart"/>
      <w:r w:rsidRPr="00CC1A55">
        <w:rPr>
          <w:lang w:val="en-CA"/>
        </w:rPr>
        <w:t>console.log(</w:t>
      </w:r>
      <w:proofErr w:type="gramEnd"/>
      <w:r w:rsidRPr="00CC1A55">
        <w:rPr>
          <w:lang w:val="en-CA"/>
        </w:rPr>
        <w:t>'F1:', data1</w:t>
      </w:r>
      <w:proofErr w:type="gramStart"/>
      <w:r w:rsidRPr="00CC1A55">
        <w:rPr>
          <w:lang w:val="en-CA"/>
        </w:rPr>
        <w:t>);</w:t>
      </w:r>
      <w:proofErr w:type="gramEnd"/>
    </w:p>
    <w:p w14:paraId="54301286" w14:textId="77777777" w:rsidR="00CC1A55" w:rsidRPr="00CC1A55" w:rsidRDefault="00CC1A55" w:rsidP="00CC1A55">
      <w:pPr>
        <w:rPr>
          <w:lang w:val="en-CA"/>
        </w:rPr>
      </w:pPr>
    </w:p>
    <w:p w14:paraId="53438F72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</w:t>
      </w:r>
      <w:proofErr w:type="spellStart"/>
      <w:proofErr w:type="gramStart"/>
      <w:r w:rsidRPr="00CC1A55">
        <w:rPr>
          <w:lang w:val="en-CA"/>
        </w:rPr>
        <w:t>fs.readFile</w:t>
      </w:r>
      <w:proofErr w:type="spellEnd"/>
      <w:proofErr w:type="gramEnd"/>
      <w:r w:rsidRPr="00CC1A55">
        <w:rPr>
          <w:lang w:val="en-CA"/>
        </w:rPr>
        <w:t>('f2.txt', 'utf8', (err, data2) =&gt; {</w:t>
      </w:r>
    </w:p>
    <w:p w14:paraId="61E2F06A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    if (err) return </w:t>
      </w:r>
      <w:proofErr w:type="spellStart"/>
      <w:proofErr w:type="gramStart"/>
      <w:r w:rsidRPr="00CC1A55">
        <w:rPr>
          <w:lang w:val="en-CA"/>
        </w:rPr>
        <w:t>console.error</w:t>
      </w:r>
      <w:proofErr w:type="spellEnd"/>
      <w:proofErr w:type="gramEnd"/>
      <w:r w:rsidRPr="00CC1A55">
        <w:rPr>
          <w:lang w:val="en-CA"/>
        </w:rPr>
        <w:t>(err</w:t>
      </w:r>
      <w:proofErr w:type="gramStart"/>
      <w:r w:rsidRPr="00CC1A55">
        <w:rPr>
          <w:lang w:val="en-CA"/>
        </w:rPr>
        <w:t>);</w:t>
      </w:r>
      <w:proofErr w:type="gramEnd"/>
    </w:p>
    <w:p w14:paraId="5A2DF0D7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    </w:t>
      </w:r>
      <w:proofErr w:type="gramStart"/>
      <w:r w:rsidRPr="00CC1A55">
        <w:rPr>
          <w:lang w:val="en-CA"/>
        </w:rPr>
        <w:t>console.log(</w:t>
      </w:r>
      <w:proofErr w:type="gramEnd"/>
      <w:r w:rsidRPr="00CC1A55">
        <w:rPr>
          <w:lang w:val="en-CA"/>
        </w:rPr>
        <w:t>'F2:', data2</w:t>
      </w:r>
      <w:proofErr w:type="gramStart"/>
      <w:r w:rsidRPr="00CC1A55">
        <w:rPr>
          <w:lang w:val="en-CA"/>
        </w:rPr>
        <w:t>);</w:t>
      </w:r>
      <w:proofErr w:type="gramEnd"/>
    </w:p>
    <w:p w14:paraId="2F7D5C3F" w14:textId="77777777" w:rsidR="00CC1A55" w:rsidRPr="00CC1A55" w:rsidRDefault="00CC1A55" w:rsidP="00CC1A55">
      <w:pPr>
        <w:rPr>
          <w:lang w:val="en-CA"/>
        </w:rPr>
      </w:pPr>
    </w:p>
    <w:p w14:paraId="7748A531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    </w:t>
      </w:r>
      <w:proofErr w:type="spellStart"/>
      <w:proofErr w:type="gramStart"/>
      <w:r w:rsidRPr="00CC1A55">
        <w:rPr>
          <w:lang w:val="en-CA"/>
        </w:rPr>
        <w:t>fs.readFile</w:t>
      </w:r>
      <w:proofErr w:type="spellEnd"/>
      <w:proofErr w:type="gramEnd"/>
      <w:r w:rsidRPr="00CC1A55">
        <w:rPr>
          <w:lang w:val="en-CA"/>
        </w:rPr>
        <w:t>('f3.txt', 'utf8', (err, data3) =&gt; {</w:t>
      </w:r>
    </w:p>
    <w:p w14:paraId="38F62D81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        if (err) return </w:t>
      </w:r>
      <w:proofErr w:type="spellStart"/>
      <w:proofErr w:type="gramStart"/>
      <w:r w:rsidRPr="00CC1A55">
        <w:rPr>
          <w:lang w:val="en-CA"/>
        </w:rPr>
        <w:t>console.error</w:t>
      </w:r>
      <w:proofErr w:type="spellEnd"/>
      <w:proofErr w:type="gramEnd"/>
      <w:r w:rsidRPr="00CC1A55">
        <w:rPr>
          <w:lang w:val="en-CA"/>
        </w:rPr>
        <w:t>(err</w:t>
      </w:r>
      <w:proofErr w:type="gramStart"/>
      <w:r w:rsidRPr="00CC1A55">
        <w:rPr>
          <w:lang w:val="en-CA"/>
        </w:rPr>
        <w:t>);</w:t>
      </w:r>
      <w:proofErr w:type="gramEnd"/>
    </w:p>
    <w:p w14:paraId="573C8C7F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        </w:t>
      </w:r>
      <w:proofErr w:type="gramStart"/>
      <w:r w:rsidRPr="00CC1A55">
        <w:rPr>
          <w:lang w:val="en-CA"/>
        </w:rPr>
        <w:t>console.log(</w:t>
      </w:r>
      <w:proofErr w:type="gramEnd"/>
      <w:r w:rsidRPr="00CC1A55">
        <w:rPr>
          <w:lang w:val="en-CA"/>
        </w:rPr>
        <w:t>'F3:', data3</w:t>
      </w:r>
      <w:proofErr w:type="gramStart"/>
      <w:r w:rsidRPr="00CC1A55">
        <w:rPr>
          <w:lang w:val="en-CA"/>
        </w:rPr>
        <w:t>);</w:t>
      </w:r>
      <w:proofErr w:type="gramEnd"/>
    </w:p>
    <w:p w14:paraId="48E6CDC9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    }</w:t>
      </w:r>
      <w:proofErr w:type="gramStart"/>
      <w:r w:rsidRPr="00CC1A55">
        <w:rPr>
          <w:lang w:val="en-CA"/>
        </w:rPr>
        <w:t>);</w:t>
      </w:r>
      <w:proofErr w:type="gramEnd"/>
    </w:p>
    <w:p w14:paraId="59717634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}</w:t>
      </w:r>
      <w:proofErr w:type="gramStart"/>
      <w:r w:rsidRPr="00CC1A55">
        <w:rPr>
          <w:lang w:val="en-CA"/>
        </w:rPr>
        <w:t>);</w:t>
      </w:r>
      <w:proofErr w:type="gramEnd"/>
    </w:p>
    <w:p w14:paraId="70D08F17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>}</w:t>
      </w:r>
      <w:proofErr w:type="gramStart"/>
      <w:r w:rsidRPr="00CC1A55">
        <w:rPr>
          <w:lang w:val="en-CA"/>
        </w:rPr>
        <w:t>);</w:t>
      </w:r>
      <w:proofErr w:type="gramEnd"/>
    </w:p>
    <w:p w14:paraId="0C0E5C45" w14:textId="77777777" w:rsidR="00CC1A55" w:rsidRPr="00CC1A55" w:rsidRDefault="00CC1A55" w:rsidP="00CC1A55">
      <w:pPr>
        <w:rPr>
          <w:lang w:val="en-CA"/>
        </w:rPr>
      </w:pPr>
      <w:r w:rsidRPr="00CC1A55">
        <w:rPr>
          <w:rFonts w:ascii="Segoe UI Emoji" w:hAnsi="Segoe UI Emoji" w:cs="Segoe UI Emoji"/>
          <w:lang w:val="en-CA"/>
        </w:rPr>
        <w:t>✅</w:t>
      </w:r>
      <w:r w:rsidRPr="00CC1A55">
        <w:rPr>
          <w:lang w:val="en-CA"/>
        </w:rPr>
        <w:t xml:space="preserve"> </w:t>
      </w:r>
      <w:proofErr w:type="gramStart"/>
      <w:r w:rsidRPr="00CC1A55">
        <w:rPr>
          <w:b/>
          <w:bCs/>
          <w:lang w:val="en-CA"/>
        </w:rPr>
        <w:t>Observation :</w:t>
      </w:r>
      <w:proofErr w:type="gramEnd"/>
    </w:p>
    <w:p w14:paraId="1DF680BC" w14:textId="77777777" w:rsidR="00CC1A55" w:rsidRPr="00CC1A55" w:rsidRDefault="00CC1A55" w:rsidP="00CC1A55">
      <w:pPr>
        <w:numPr>
          <w:ilvl w:val="0"/>
          <w:numId w:val="32"/>
        </w:numPr>
      </w:pPr>
      <w:r w:rsidRPr="00CC1A55">
        <w:t>Lisibilité difficile, surtout si on ajoute d’autres étapes.</w:t>
      </w:r>
    </w:p>
    <w:p w14:paraId="14B57295" w14:textId="77777777" w:rsidR="00CC1A55" w:rsidRPr="00CC1A55" w:rsidRDefault="00CC1A55" w:rsidP="00CC1A55">
      <w:pPr>
        <w:numPr>
          <w:ilvl w:val="0"/>
          <w:numId w:val="32"/>
        </w:numPr>
      </w:pPr>
      <w:r w:rsidRPr="00CC1A55">
        <w:t xml:space="preserve">Montre pourquoi les Promises et </w:t>
      </w:r>
      <w:proofErr w:type="spellStart"/>
      <w:r w:rsidRPr="00CC1A55">
        <w:t>async</w:t>
      </w:r>
      <w:proofErr w:type="spellEnd"/>
      <w:r w:rsidRPr="00CC1A55">
        <w:t>/</w:t>
      </w:r>
      <w:proofErr w:type="spellStart"/>
      <w:r w:rsidRPr="00CC1A55">
        <w:t>await</w:t>
      </w:r>
      <w:proofErr w:type="spellEnd"/>
      <w:r w:rsidRPr="00CC1A55">
        <w:t xml:space="preserve"> sont préférés.</w:t>
      </w:r>
    </w:p>
    <w:p w14:paraId="0FF98025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pict w14:anchorId="7AA7AFE1">
          <v:rect id="_x0000_i1254" style="width:0;height:1.5pt" o:hralign="center" o:hrstd="t" o:hr="t" fillcolor="#a0a0a0" stroked="f"/>
        </w:pict>
      </w:r>
    </w:p>
    <w:p w14:paraId="71B5BFE3" w14:textId="77777777" w:rsidR="00CC1A55" w:rsidRPr="00CC1A55" w:rsidRDefault="00CC1A55" w:rsidP="00CC1A55">
      <w:pPr>
        <w:rPr>
          <w:b/>
          <w:bCs/>
        </w:rPr>
      </w:pPr>
      <w:r w:rsidRPr="00CC1A55">
        <w:rPr>
          <w:b/>
          <w:bCs/>
        </w:rPr>
        <w:t>Exercice 3 – Promises</w:t>
      </w:r>
    </w:p>
    <w:p w14:paraId="648F6D5C" w14:textId="77777777" w:rsidR="00CC1A55" w:rsidRPr="00CC1A55" w:rsidRDefault="00CC1A55" w:rsidP="00CC1A55">
      <w:proofErr w:type="spellStart"/>
      <w:proofErr w:type="gramStart"/>
      <w:r w:rsidRPr="00CC1A55">
        <w:t>const</w:t>
      </w:r>
      <w:proofErr w:type="spellEnd"/>
      <w:proofErr w:type="gramEnd"/>
      <w:r w:rsidRPr="00CC1A55">
        <w:t xml:space="preserve"> </w:t>
      </w:r>
      <w:proofErr w:type="spellStart"/>
      <w:r w:rsidRPr="00CC1A55">
        <w:t>fs</w:t>
      </w:r>
      <w:proofErr w:type="spellEnd"/>
      <w:r w:rsidRPr="00CC1A55">
        <w:t xml:space="preserve"> = </w:t>
      </w:r>
      <w:proofErr w:type="spellStart"/>
      <w:r w:rsidRPr="00CC1A55">
        <w:t>require</w:t>
      </w:r>
      <w:proofErr w:type="spellEnd"/>
      <w:r w:rsidRPr="00CC1A55">
        <w:t>('</w:t>
      </w:r>
      <w:proofErr w:type="spellStart"/>
      <w:r w:rsidRPr="00CC1A55">
        <w:t>fs</w:t>
      </w:r>
      <w:proofErr w:type="spellEnd"/>
      <w:r w:rsidRPr="00CC1A55">
        <w:t>/promises');</w:t>
      </w:r>
    </w:p>
    <w:p w14:paraId="6D635309" w14:textId="77777777" w:rsidR="00CC1A55" w:rsidRPr="00CC1A55" w:rsidRDefault="00CC1A55" w:rsidP="00CC1A55"/>
    <w:p w14:paraId="167580B3" w14:textId="77777777" w:rsidR="00CC1A55" w:rsidRPr="00CC1A55" w:rsidRDefault="00CC1A55" w:rsidP="00CC1A55">
      <w:pPr>
        <w:rPr>
          <w:lang w:val="en-CA"/>
        </w:rPr>
      </w:pPr>
      <w:proofErr w:type="spellStart"/>
      <w:proofErr w:type="gramStart"/>
      <w:r w:rsidRPr="00CC1A55">
        <w:rPr>
          <w:lang w:val="en-CA"/>
        </w:rPr>
        <w:t>fs.readFile</w:t>
      </w:r>
      <w:proofErr w:type="spellEnd"/>
      <w:proofErr w:type="gramEnd"/>
      <w:r w:rsidRPr="00CC1A55">
        <w:rPr>
          <w:lang w:val="en-CA"/>
        </w:rPr>
        <w:t>('f1.txt', 'utf8')</w:t>
      </w:r>
    </w:p>
    <w:p w14:paraId="34D71364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</w:t>
      </w:r>
      <w:proofErr w:type="gramStart"/>
      <w:r w:rsidRPr="00CC1A55">
        <w:rPr>
          <w:lang w:val="en-CA"/>
        </w:rPr>
        <w:t>.then</w:t>
      </w:r>
      <w:proofErr w:type="gramEnd"/>
      <w:r w:rsidRPr="00CC1A55">
        <w:rPr>
          <w:lang w:val="en-CA"/>
        </w:rPr>
        <w:t>(data1 =&gt; {</w:t>
      </w:r>
    </w:p>
    <w:p w14:paraId="3A0FBE4B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    </w:t>
      </w:r>
      <w:proofErr w:type="gramStart"/>
      <w:r w:rsidRPr="00CC1A55">
        <w:rPr>
          <w:lang w:val="en-CA"/>
        </w:rPr>
        <w:t>console.log(</w:t>
      </w:r>
      <w:proofErr w:type="gramEnd"/>
      <w:r w:rsidRPr="00CC1A55">
        <w:rPr>
          <w:lang w:val="en-CA"/>
        </w:rPr>
        <w:t>'F1:', data1</w:t>
      </w:r>
      <w:proofErr w:type="gramStart"/>
      <w:r w:rsidRPr="00CC1A55">
        <w:rPr>
          <w:lang w:val="en-CA"/>
        </w:rPr>
        <w:t>);</w:t>
      </w:r>
      <w:proofErr w:type="gramEnd"/>
    </w:p>
    <w:p w14:paraId="09040A5B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    return </w:t>
      </w:r>
      <w:proofErr w:type="spellStart"/>
      <w:proofErr w:type="gramStart"/>
      <w:r w:rsidRPr="00CC1A55">
        <w:rPr>
          <w:lang w:val="en-CA"/>
        </w:rPr>
        <w:t>fs.readFile</w:t>
      </w:r>
      <w:proofErr w:type="spellEnd"/>
      <w:proofErr w:type="gramEnd"/>
      <w:r w:rsidRPr="00CC1A55">
        <w:rPr>
          <w:lang w:val="en-CA"/>
        </w:rPr>
        <w:t>('f2.txt', 'utf8'</w:t>
      </w:r>
      <w:proofErr w:type="gramStart"/>
      <w:r w:rsidRPr="00CC1A55">
        <w:rPr>
          <w:lang w:val="en-CA"/>
        </w:rPr>
        <w:t>);</w:t>
      </w:r>
      <w:proofErr w:type="gramEnd"/>
    </w:p>
    <w:p w14:paraId="7B0E06FE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})</w:t>
      </w:r>
    </w:p>
    <w:p w14:paraId="642F387B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</w:t>
      </w:r>
      <w:proofErr w:type="gramStart"/>
      <w:r w:rsidRPr="00CC1A55">
        <w:rPr>
          <w:lang w:val="en-CA"/>
        </w:rPr>
        <w:t>.then</w:t>
      </w:r>
      <w:proofErr w:type="gramEnd"/>
      <w:r w:rsidRPr="00CC1A55">
        <w:rPr>
          <w:lang w:val="en-CA"/>
        </w:rPr>
        <w:t>(data2 =&gt; {</w:t>
      </w:r>
    </w:p>
    <w:p w14:paraId="0296AA6B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    </w:t>
      </w:r>
      <w:proofErr w:type="gramStart"/>
      <w:r w:rsidRPr="00CC1A55">
        <w:rPr>
          <w:lang w:val="en-CA"/>
        </w:rPr>
        <w:t>console.log(</w:t>
      </w:r>
      <w:proofErr w:type="gramEnd"/>
      <w:r w:rsidRPr="00CC1A55">
        <w:rPr>
          <w:lang w:val="en-CA"/>
        </w:rPr>
        <w:t>'F2:', data2</w:t>
      </w:r>
      <w:proofErr w:type="gramStart"/>
      <w:r w:rsidRPr="00CC1A55">
        <w:rPr>
          <w:lang w:val="en-CA"/>
        </w:rPr>
        <w:t>);</w:t>
      </w:r>
      <w:proofErr w:type="gramEnd"/>
    </w:p>
    <w:p w14:paraId="69147547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    return </w:t>
      </w:r>
      <w:proofErr w:type="spellStart"/>
      <w:proofErr w:type="gramStart"/>
      <w:r w:rsidRPr="00CC1A55">
        <w:rPr>
          <w:lang w:val="en-CA"/>
        </w:rPr>
        <w:t>fs.readFile</w:t>
      </w:r>
      <w:proofErr w:type="spellEnd"/>
      <w:proofErr w:type="gramEnd"/>
      <w:r w:rsidRPr="00CC1A55">
        <w:rPr>
          <w:lang w:val="en-CA"/>
        </w:rPr>
        <w:t>('f3.txt', 'utf8'</w:t>
      </w:r>
      <w:proofErr w:type="gramStart"/>
      <w:r w:rsidRPr="00CC1A55">
        <w:rPr>
          <w:lang w:val="en-CA"/>
        </w:rPr>
        <w:t>);</w:t>
      </w:r>
      <w:proofErr w:type="gramEnd"/>
    </w:p>
    <w:p w14:paraId="50E41DA7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})</w:t>
      </w:r>
    </w:p>
    <w:p w14:paraId="5A527FFC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</w:t>
      </w:r>
      <w:proofErr w:type="gramStart"/>
      <w:r w:rsidRPr="00CC1A55">
        <w:rPr>
          <w:lang w:val="en-CA"/>
        </w:rPr>
        <w:t>.then</w:t>
      </w:r>
      <w:proofErr w:type="gramEnd"/>
      <w:r w:rsidRPr="00CC1A55">
        <w:rPr>
          <w:lang w:val="en-CA"/>
        </w:rPr>
        <w:t>(data3 =&gt; {</w:t>
      </w:r>
    </w:p>
    <w:p w14:paraId="2A04CB1A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    </w:t>
      </w:r>
      <w:proofErr w:type="gramStart"/>
      <w:r w:rsidRPr="00CC1A55">
        <w:rPr>
          <w:lang w:val="en-CA"/>
        </w:rPr>
        <w:t>console.log(</w:t>
      </w:r>
      <w:proofErr w:type="gramEnd"/>
      <w:r w:rsidRPr="00CC1A55">
        <w:rPr>
          <w:lang w:val="en-CA"/>
        </w:rPr>
        <w:t>'F3:', data3</w:t>
      </w:r>
      <w:proofErr w:type="gramStart"/>
      <w:r w:rsidRPr="00CC1A55">
        <w:rPr>
          <w:lang w:val="en-CA"/>
        </w:rPr>
        <w:t>);</w:t>
      </w:r>
      <w:proofErr w:type="gramEnd"/>
    </w:p>
    <w:p w14:paraId="14F07525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})</w:t>
      </w:r>
    </w:p>
    <w:p w14:paraId="67CAD7F8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lastRenderedPageBreak/>
        <w:t xml:space="preserve">    </w:t>
      </w:r>
      <w:proofErr w:type="gramStart"/>
      <w:r w:rsidRPr="00CC1A55">
        <w:rPr>
          <w:lang w:val="en-CA"/>
        </w:rPr>
        <w:t>.catch</w:t>
      </w:r>
      <w:proofErr w:type="gramEnd"/>
      <w:r w:rsidRPr="00CC1A55">
        <w:rPr>
          <w:lang w:val="en-CA"/>
        </w:rPr>
        <w:t xml:space="preserve">(err =&gt; </w:t>
      </w:r>
      <w:proofErr w:type="spellStart"/>
      <w:proofErr w:type="gramStart"/>
      <w:r w:rsidRPr="00CC1A55">
        <w:rPr>
          <w:lang w:val="en-CA"/>
        </w:rPr>
        <w:t>console.error</w:t>
      </w:r>
      <w:proofErr w:type="spellEnd"/>
      <w:proofErr w:type="gramEnd"/>
      <w:r w:rsidRPr="00CC1A55">
        <w:rPr>
          <w:lang w:val="en-CA"/>
        </w:rPr>
        <w:t>(err)</w:t>
      </w:r>
      <w:proofErr w:type="gramStart"/>
      <w:r w:rsidRPr="00CC1A55">
        <w:rPr>
          <w:lang w:val="en-CA"/>
        </w:rPr>
        <w:t>);</w:t>
      </w:r>
      <w:proofErr w:type="gramEnd"/>
    </w:p>
    <w:p w14:paraId="6BCC2287" w14:textId="77777777" w:rsidR="00CC1A55" w:rsidRPr="00CC1A55" w:rsidRDefault="00CC1A55" w:rsidP="00CC1A55">
      <w:pPr>
        <w:rPr>
          <w:lang w:val="en-CA"/>
        </w:rPr>
      </w:pPr>
      <w:r w:rsidRPr="00CC1A55">
        <w:rPr>
          <w:rFonts w:ascii="Segoe UI Emoji" w:hAnsi="Segoe UI Emoji" w:cs="Segoe UI Emoji"/>
          <w:lang w:val="en-CA"/>
        </w:rPr>
        <w:t>✅</w:t>
      </w:r>
      <w:r w:rsidRPr="00CC1A55">
        <w:rPr>
          <w:lang w:val="en-CA"/>
        </w:rPr>
        <w:t xml:space="preserve"> </w:t>
      </w:r>
      <w:proofErr w:type="gramStart"/>
      <w:r w:rsidRPr="00CC1A55">
        <w:rPr>
          <w:b/>
          <w:bCs/>
          <w:lang w:val="en-CA"/>
        </w:rPr>
        <w:t>Observation :</w:t>
      </w:r>
      <w:proofErr w:type="gramEnd"/>
    </w:p>
    <w:p w14:paraId="1155824B" w14:textId="77777777" w:rsidR="00CC1A55" w:rsidRPr="00CC1A55" w:rsidRDefault="00CC1A55" w:rsidP="00CC1A55">
      <w:pPr>
        <w:numPr>
          <w:ilvl w:val="0"/>
          <w:numId w:val="33"/>
        </w:numPr>
      </w:pPr>
      <w:r w:rsidRPr="00CC1A55">
        <w:t xml:space="preserve">Lisible et </w:t>
      </w:r>
      <w:proofErr w:type="spellStart"/>
      <w:r w:rsidRPr="00CC1A55">
        <w:t>enchaînable</w:t>
      </w:r>
      <w:proofErr w:type="spellEnd"/>
      <w:r w:rsidRPr="00CC1A55">
        <w:t xml:space="preserve">, </w:t>
      </w:r>
      <w:proofErr w:type="gramStart"/>
      <w:r w:rsidRPr="00CC1A55">
        <w:t>mais .</w:t>
      </w:r>
      <w:proofErr w:type="spellStart"/>
      <w:r w:rsidRPr="00CC1A55">
        <w:t>then</w:t>
      </w:r>
      <w:proofErr w:type="spellEnd"/>
      <w:proofErr w:type="gramEnd"/>
      <w:r w:rsidRPr="00CC1A55">
        <w:t>() en chaîne peut devenir long.</w:t>
      </w:r>
    </w:p>
    <w:p w14:paraId="1874246E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pict w14:anchorId="0E13318B">
          <v:rect id="_x0000_i1255" style="width:0;height:1.5pt" o:hralign="center" o:hrstd="t" o:hr="t" fillcolor="#a0a0a0" stroked="f"/>
        </w:pict>
      </w:r>
    </w:p>
    <w:p w14:paraId="3AA657BE" w14:textId="77777777" w:rsidR="00CC1A55" w:rsidRPr="00CC1A55" w:rsidRDefault="00CC1A55" w:rsidP="00CC1A55">
      <w:pPr>
        <w:rPr>
          <w:b/>
          <w:bCs/>
          <w:lang w:val="en-CA"/>
        </w:rPr>
      </w:pPr>
      <w:proofErr w:type="spellStart"/>
      <w:r w:rsidRPr="00CC1A55">
        <w:rPr>
          <w:b/>
          <w:bCs/>
          <w:lang w:val="en-CA"/>
        </w:rPr>
        <w:t>Exercice</w:t>
      </w:r>
      <w:proofErr w:type="spellEnd"/>
      <w:r w:rsidRPr="00CC1A55">
        <w:rPr>
          <w:b/>
          <w:bCs/>
          <w:lang w:val="en-CA"/>
        </w:rPr>
        <w:t xml:space="preserve"> 4 – Async/Await</w:t>
      </w:r>
    </w:p>
    <w:p w14:paraId="1A80EE51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>const fs = require('fs/promises'</w:t>
      </w:r>
      <w:proofErr w:type="gramStart"/>
      <w:r w:rsidRPr="00CC1A55">
        <w:rPr>
          <w:lang w:val="en-CA"/>
        </w:rPr>
        <w:t>);</w:t>
      </w:r>
      <w:proofErr w:type="gramEnd"/>
    </w:p>
    <w:p w14:paraId="5F43482E" w14:textId="77777777" w:rsidR="00CC1A55" w:rsidRPr="00CC1A55" w:rsidRDefault="00CC1A55" w:rsidP="00CC1A55">
      <w:pPr>
        <w:rPr>
          <w:lang w:val="en-CA"/>
        </w:rPr>
      </w:pPr>
    </w:p>
    <w:p w14:paraId="3334F3BD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>function pause(</w:t>
      </w:r>
      <w:proofErr w:type="spellStart"/>
      <w:r w:rsidRPr="00CC1A55">
        <w:rPr>
          <w:lang w:val="en-CA"/>
        </w:rPr>
        <w:t>ms</w:t>
      </w:r>
      <w:proofErr w:type="spellEnd"/>
      <w:r w:rsidRPr="00CC1A55">
        <w:rPr>
          <w:lang w:val="en-CA"/>
        </w:rPr>
        <w:t>) {</w:t>
      </w:r>
    </w:p>
    <w:p w14:paraId="11776A23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return new </w:t>
      </w:r>
      <w:proofErr w:type="gramStart"/>
      <w:r w:rsidRPr="00CC1A55">
        <w:rPr>
          <w:lang w:val="en-CA"/>
        </w:rPr>
        <w:t>Promise(</w:t>
      </w:r>
      <w:proofErr w:type="gramEnd"/>
      <w:r w:rsidRPr="00CC1A55">
        <w:rPr>
          <w:lang w:val="en-CA"/>
        </w:rPr>
        <w:t xml:space="preserve">resolve =&gt; </w:t>
      </w:r>
      <w:proofErr w:type="spellStart"/>
      <w:proofErr w:type="gramStart"/>
      <w:r w:rsidRPr="00CC1A55">
        <w:rPr>
          <w:lang w:val="en-CA"/>
        </w:rPr>
        <w:t>setTimeout</w:t>
      </w:r>
      <w:proofErr w:type="spellEnd"/>
      <w:r w:rsidRPr="00CC1A55">
        <w:rPr>
          <w:lang w:val="en-CA"/>
        </w:rPr>
        <w:t>(</w:t>
      </w:r>
      <w:proofErr w:type="gramEnd"/>
      <w:r w:rsidRPr="00CC1A55">
        <w:rPr>
          <w:lang w:val="en-CA"/>
        </w:rPr>
        <w:t xml:space="preserve">resolve, </w:t>
      </w:r>
      <w:proofErr w:type="spellStart"/>
      <w:r w:rsidRPr="00CC1A55">
        <w:rPr>
          <w:lang w:val="en-CA"/>
        </w:rPr>
        <w:t>ms</w:t>
      </w:r>
      <w:proofErr w:type="spellEnd"/>
      <w:r w:rsidRPr="00CC1A55">
        <w:rPr>
          <w:lang w:val="en-CA"/>
        </w:rPr>
        <w:t>)</w:t>
      </w:r>
      <w:proofErr w:type="gramStart"/>
      <w:r w:rsidRPr="00CC1A55">
        <w:rPr>
          <w:lang w:val="en-CA"/>
        </w:rPr>
        <w:t>);</w:t>
      </w:r>
      <w:proofErr w:type="gramEnd"/>
    </w:p>
    <w:p w14:paraId="2D2F7757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>}</w:t>
      </w:r>
    </w:p>
    <w:p w14:paraId="1102080B" w14:textId="77777777" w:rsidR="00CC1A55" w:rsidRPr="00CC1A55" w:rsidRDefault="00CC1A55" w:rsidP="00CC1A55">
      <w:pPr>
        <w:rPr>
          <w:lang w:val="en-CA"/>
        </w:rPr>
      </w:pPr>
    </w:p>
    <w:p w14:paraId="15FB53C2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async function </w:t>
      </w:r>
      <w:proofErr w:type="spellStart"/>
      <w:proofErr w:type="gramStart"/>
      <w:r w:rsidRPr="00CC1A55">
        <w:rPr>
          <w:lang w:val="en-CA"/>
        </w:rPr>
        <w:t>lireFichiers</w:t>
      </w:r>
      <w:proofErr w:type="spellEnd"/>
      <w:r w:rsidRPr="00CC1A55">
        <w:rPr>
          <w:lang w:val="en-CA"/>
        </w:rPr>
        <w:t>(</w:t>
      </w:r>
      <w:proofErr w:type="gramEnd"/>
      <w:r w:rsidRPr="00CC1A55">
        <w:rPr>
          <w:lang w:val="en-CA"/>
        </w:rPr>
        <w:t>) {</w:t>
      </w:r>
    </w:p>
    <w:p w14:paraId="65C8F112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try {</w:t>
      </w:r>
    </w:p>
    <w:p w14:paraId="68D53733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    const data1 = await </w:t>
      </w:r>
      <w:proofErr w:type="spellStart"/>
      <w:proofErr w:type="gramStart"/>
      <w:r w:rsidRPr="00CC1A55">
        <w:rPr>
          <w:lang w:val="en-CA"/>
        </w:rPr>
        <w:t>fs.readFile</w:t>
      </w:r>
      <w:proofErr w:type="spellEnd"/>
      <w:proofErr w:type="gramEnd"/>
      <w:r w:rsidRPr="00CC1A55">
        <w:rPr>
          <w:lang w:val="en-CA"/>
        </w:rPr>
        <w:t>('f1.txt', 'utf8'</w:t>
      </w:r>
      <w:proofErr w:type="gramStart"/>
      <w:r w:rsidRPr="00CC1A55">
        <w:rPr>
          <w:lang w:val="en-CA"/>
        </w:rPr>
        <w:t>);</w:t>
      </w:r>
      <w:proofErr w:type="gramEnd"/>
    </w:p>
    <w:p w14:paraId="56B37C70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    </w:t>
      </w:r>
      <w:proofErr w:type="gramStart"/>
      <w:r w:rsidRPr="00CC1A55">
        <w:rPr>
          <w:lang w:val="en-CA"/>
        </w:rPr>
        <w:t>console.log(</w:t>
      </w:r>
      <w:proofErr w:type="gramEnd"/>
      <w:r w:rsidRPr="00CC1A55">
        <w:rPr>
          <w:lang w:val="en-CA"/>
        </w:rPr>
        <w:t>'F1:', data1</w:t>
      </w:r>
      <w:proofErr w:type="gramStart"/>
      <w:r w:rsidRPr="00CC1A55">
        <w:rPr>
          <w:lang w:val="en-CA"/>
        </w:rPr>
        <w:t>);</w:t>
      </w:r>
      <w:proofErr w:type="gramEnd"/>
    </w:p>
    <w:p w14:paraId="3EB9B785" w14:textId="77777777" w:rsidR="00CC1A55" w:rsidRPr="00CC1A55" w:rsidRDefault="00CC1A55" w:rsidP="00CC1A55">
      <w:pPr>
        <w:rPr>
          <w:lang w:val="en-CA"/>
        </w:rPr>
      </w:pPr>
    </w:p>
    <w:p w14:paraId="75C23331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    await </w:t>
      </w:r>
      <w:proofErr w:type="gramStart"/>
      <w:r w:rsidRPr="00CC1A55">
        <w:rPr>
          <w:lang w:val="en-CA"/>
        </w:rPr>
        <w:t>pause(</w:t>
      </w:r>
      <w:proofErr w:type="gramEnd"/>
      <w:r w:rsidRPr="00CC1A55">
        <w:rPr>
          <w:lang w:val="en-CA"/>
        </w:rPr>
        <w:t>500</w:t>
      </w:r>
      <w:proofErr w:type="gramStart"/>
      <w:r w:rsidRPr="00CC1A55">
        <w:rPr>
          <w:lang w:val="en-CA"/>
        </w:rPr>
        <w:t>);</w:t>
      </w:r>
      <w:proofErr w:type="gramEnd"/>
    </w:p>
    <w:p w14:paraId="3632E2C0" w14:textId="77777777" w:rsidR="00CC1A55" w:rsidRPr="00CC1A55" w:rsidRDefault="00CC1A55" w:rsidP="00CC1A55">
      <w:pPr>
        <w:rPr>
          <w:lang w:val="en-CA"/>
        </w:rPr>
      </w:pPr>
    </w:p>
    <w:p w14:paraId="5931B4A4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    const data2 = await </w:t>
      </w:r>
      <w:proofErr w:type="spellStart"/>
      <w:proofErr w:type="gramStart"/>
      <w:r w:rsidRPr="00CC1A55">
        <w:rPr>
          <w:lang w:val="en-CA"/>
        </w:rPr>
        <w:t>fs.readFile</w:t>
      </w:r>
      <w:proofErr w:type="spellEnd"/>
      <w:proofErr w:type="gramEnd"/>
      <w:r w:rsidRPr="00CC1A55">
        <w:rPr>
          <w:lang w:val="en-CA"/>
        </w:rPr>
        <w:t>('f2.txt', 'utf8'</w:t>
      </w:r>
      <w:proofErr w:type="gramStart"/>
      <w:r w:rsidRPr="00CC1A55">
        <w:rPr>
          <w:lang w:val="en-CA"/>
        </w:rPr>
        <w:t>);</w:t>
      </w:r>
      <w:proofErr w:type="gramEnd"/>
    </w:p>
    <w:p w14:paraId="62EBF010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    </w:t>
      </w:r>
      <w:proofErr w:type="gramStart"/>
      <w:r w:rsidRPr="00CC1A55">
        <w:rPr>
          <w:lang w:val="en-CA"/>
        </w:rPr>
        <w:t>console.log(</w:t>
      </w:r>
      <w:proofErr w:type="gramEnd"/>
      <w:r w:rsidRPr="00CC1A55">
        <w:rPr>
          <w:lang w:val="en-CA"/>
        </w:rPr>
        <w:t>'F2:', data2</w:t>
      </w:r>
      <w:proofErr w:type="gramStart"/>
      <w:r w:rsidRPr="00CC1A55">
        <w:rPr>
          <w:lang w:val="en-CA"/>
        </w:rPr>
        <w:t>);</w:t>
      </w:r>
      <w:proofErr w:type="gramEnd"/>
    </w:p>
    <w:p w14:paraId="106572A7" w14:textId="77777777" w:rsidR="00CC1A55" w:rsidRPr="00CC1A55" w:rsidRDefault="00CC1A55" w:rsidP="00CC1A55">
      <w:pPr>
        <w:rPr>
          <w:lang w:val="en-CA"/>
        </w:rPr>
      </w:pPr>
    </w:p>
    <w:p w14:paraId="1EEC262B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    await </w:t>
      </w:r>
      <w:proofErr w:type="gramStart"/>
      <w:r w:rsidRPr="00CC1A55">
        <w:rPr>
          <w:lang w:val="en-CA"/>
        </w:rPr>
        <w:t>pause(</w:t>
      </w:r>
      <w:proofErr w:type="gramEnd"/>
      <w:r w:rsidRPr="00CC1A55">
        <w:rPr>
          <w:lang w:val="en-CA"/>
        </w:rPr>
        <w:t>500</w:t>
      </w:r>
      <w:proofErr w:type="gramStart"/>
      <w:r w:rsidRPr="00CC1A55">
        <w:rPr>
          <w:lang w:val="en-CA"/>
        </w:rPr>
        <w:t>);</w:t>
      </w:r>
      <w:proofErr w:type="gramEnd"/>
    </w:p>
    <w:p w14:paraId="64810D9F" w14:textId="77777777" w:rsidR="00CC1A55" w:rsidRPr="00CC1A55" w:rsidRDefault="00CC1A55" w:rsidP="00CC1A55">
      <w:pPr>
        <w:rPr>
          <w:lang w:val="en-CA"/>
        </w:rPr>
      </w:pPr>
    </w:p>
    <w:p w14:paraId="45F469F9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    const data3 = await </w:t>
      </w:r>
      <w:proofErr w:type="spellStart"/>
      <w:proofErr w:type="gramStart"/>
      <w:r w:rsidRPr="00CC1A55">
        <w:rPr>
          <w:lang w:val="en-CA"/>
        </w:rPr>
        <w:t>fs.readFile</w:t>
      </w:r>
      <w:proofErr w:type="spellEnd"/>
      <w:proofErr w:type="gramEnd"/>
      <w:r w:rsidRPr="00CC1A55">
        <w:rPr>
          <w:lang w:val="en-CA"/>
        </w:rPr>
        <w:t>('f3.txt', 'utf8'</w:t>
      </w:r>
      <w:proofErr w:type="gramStart"/>
      <w:r w:rsidRPr="00CC1A55">
        <w:rPr>
          <w:lang w:val="en-CA"/>
        </w:rPr>
        <w:t>);</w:t>
      </w:r>
      <w:proofErr w:type="gramEnd"/>
    </w:p>
    <w:p w14:paraId="4C924DCC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    </w:t>
      </w:r>
      <w:proofErr w:type="gramStart"/>
      <w:r w:rsidRPr="00CC1A55">
        <w:rPr>
          <w:lang w:val="en-CA"/>
        </w:rPr>
        <w:t>console.log(</w:t>
      </w:r>
      <w:proofErr w:type="gramEnd"/>
      <w:r w:rsidRPr="00CC1A55">
        <w:rPr>
          <w:lang w:val="en-CA"/>
        </w:rPr>
        <w:t>'F3:', data3</w:t>
      </w:r>
      <w:proofErr w:type="gramStart"/>
      <w:r w:rsidRPr="00CC1A55">
        <w:rPr>
          <w:lang w:val="en-CA"/>
        </w:rPr>
        <w:t>);</w:t>
      </w:r>
      <w:proofErr w:type="gramEnd"/>
    </w:p>
    <w:p w14:paraId="23BF6ADF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} catch (err) {</w:t>
      </w:r>
    </w:p>
    <w:p w14:paraId="0173A5BD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lastRenderedPageBreak/>
        <w:t xml:space="preserve">        </w:t>
      </w:r>
      <w:proofErr w:type="spellStart"/>
      <w:proofErr w:type="gramStart"/>
      <w:r w:rsidRPr="00CC1A55">
        <w:rPr>
          <w:lang w:val="en-CA"/>
        </w:rPr>
        <w:t>console.error</w:t>
      </w:r>
      <w:proofErr w:type="spellEnd"/>
      <w:proofErr w:type="gramEnd"/>
      <w:r w:rsidRPr="00CC1A55">
        <w:rPr>
          <w:lang w:val="en-CA"/>
        </w:rPr>
        <w:t>(err</w:t>
      </w:r>
      <w:proofErr w:type="gramStart"/>
      <w:r w:rsidRPr="00CC1A55">
        <w:rPr>
          <w:lang w:val="en-CA"/>
        </w:rPr>
        <w:t>);</w:t>
      </w:r>
      <w:proofErr w:type="gramEnd"/>
    </w:p>
    <w:p w14:paraId="4CA9E407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}</w:t>
      </w:r>
    </w:p>
    <w:p w14:paraId="2C9DCC5E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>}</w:t>
      </w:r>
    </w:p>
    <w:p w14:paraId="3CB5FFB3" w14:textId="77777777" w:rsidR="00CC1A55" w:rsidRPr="00CC1A55" w:rsidRDefault="00CC1A55" w:rsidP="00CC1A55">
      <w:pPr>
        <w:rPr>
          <w:lang w:val="en-CA"/>
        </w:rPr>
      </w:pPr>
    </w:p>
    <w:p w14:paraId="2D1F4FCB" w14:textId="77777777" w:rsidR="00CC1A55" w:rsidRPr="00CC1A55" w:rsidRDefault="00CC1A55" w:rsidP="00CC1A55">
      <w:pPr>
        <w:rPr>
          <w:lang w:val="en-CA"/>
        </w:rPr>
      </w:pPr>
      <w:proofErr w:type="spellStart"/>
      <w:proofErr w:type="gramStart"/>
      <w:r w:rsidRPr="00CC1A55">
        <w:rPr>
          <w:lang w:val="en-CA"/>
        </w:rPr>
        <w:t>lireFichiers</w:t>
      </w:r>
      <w:proofErr w:type="spellEnd"/>
      <w:r w:rsidRPr="00CC1A55">
        <w:rPr>
          <w:lang w:val="en-CA"/>
        </w:rPr>
        <w:t>();</w:t>
      </w:r>
      <w:proofErr w:type="gramEnd"/>
    </w:p>
    <w:p w14:paraId="2544E974" w14:textId="77777777" w:rsidR="00CC1A55" w:rsidRPr="00CC1A55" w:rsidRDefault="00CC1A55" w:rsidP="00CC1A55">
      <w:pPr>
        <w:rPr>
          <w:lang w:val="en-CA"/>
        </w:rPr>
      </w:pPr>
      <w:r w:rsidRPr="00CC1A55">
        <w:rPr>
          <w:rFonts w:ascii="Segoe UI Emoji" w:hAnsi="Segoe UI Emoji" w:cs="Segoe UI Emoji"/>
          <w:lang w:val="en-CA"/>
        </w:rPr>
        <w:t>✅</w:t>
      </w:r>
      <w:r w:rsidRPr="00CC1A55">
        <w:rPr>
          <w:lang w:val="en-CA"/>
        </w:rPr>
        <w:t xml:space="preserve"> </w:t>
      </w:r>
      <w:proofErr w:type="gramStart"/>
      <w:r w:rsidRPr="00CC1A55">
        <w:rPr>
          <w:b/>
          <w:bCs/>
          <w:lang w:val="en-CA"/>
        </w:rPr>
        <w:t>Observation :</w:t>
      </w:r>
      <w:proofErr w:type="gramEnd"/>
    </w:p>
    <w:p w14:paraId="5FBCBE49" w14:textId="77777777" w:rsidR="00CC1A55" w:rsidRPr="00CC1A55" w:rsidRDefault="00CC1A55" w:rsidP="00CC1A55">
      <w:pPr>
        <w:numPr>
          <w:ilvl w:val="0"/>
          <w:numId w:val="34"/>
        </w:numPr>
      </w:pPr>
      <w:r w:rsidRPr="00CC1A55">
        <w:t xml:space="preserve">Code très lisible, séquentiel mais </w:t>
      </w:r>
      <w:r w:rsidRPr="00CC1A55">
        <w:rPr>
          <w:b/>
          <w:bCs/>
        </w:rPr>
        <w:t>non bloquant</w:t>
      </w:r>
      <w:r w:rsidRPr="00CC1A55">
        <w:t>.</w:t>
      </w:r>
    </w:p>
    <w:p w14:paraId="66DCEABB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pict w14:anchorId="11605D11">
          <v:rect id="_x0000_i1256" style="width:0;height:1.5pt" o:hralign="center" o:hrstd="t" o:hr="t" fillcolor="#a0a0a0" stroked="f"/>
        </w:pict>
      </w:r>
    </w:p>
    <w:p w14:paraId="4425FD92" w14:textId="77777777" w:rsidR="00CC1A55" w:rsidRPr="00CC1A55" w:rsidRDefault="00CC1A55" w:rsidP="00CC1A55">
      <w:pPr>
        <w:rPr>
          <w:b/>
          <w:bCs/>
        </w:rPr>
      </w:pPr>
      <w:r w:rsidRPr="00CC1A55">
        <w:rPr>
          <w:b/>
          <w:bCs/>
        </w:rPr>
        <w:t xml:space="preserve">Exercice 5 – </w:t>
      </w:r>
      <w:proofErr w:type="spellStart"/>
      <w:r w:rsidRPr="00CC1A55">
        <w:rPr>
          <w:b/>
          <w:bCs/>
        </w:rPr>
        <w:t>Event</w:t>
      </w:r>
      <w:proofErr w:type="spellEnd"/>
      <w:r w:rsidRPr="00CC1A55">
        <w:rPr>
          <w:b/>
          <w:bCs/>
        </w:rPr>
        <w:t xml:space="preserve"> Loop et ordre d’exécution</w:t>
      </w:r>
    </w:p>
    <w:p w14:paraId="007DAAA0" w14:textId="77777777" w:rsidR="00CC1A55" w:rsidRPr="00CC1A55" w:rsidRDefault="00CC1A55" w:rsidP="00CC1A55">
      <w:pPr>
        <w:rPr>
          <w:lang w:val="en-CA"/>
        </w:rPr>
      </w:pPr>
      <w:proofErr w:type="gramStart"/>
      <w:r w:rsidRPr="00CC1A55">
        <w:rPr>
          <w:lang w:val="en-CA"/>
        </w:rPr>
        <w:t>console.log(</w:t>
      </w:r>
      <w:proofErr w:type="gramEnd"/>
      <w:r w:rsidRPr="00CC1A55">
        <w:rPr>
          <w:lang w:val="en-CA"/>
        </w:rPr>
        <w:t>'1'</w:t>
      </w:r>
      <w:proofErr w:type="gramStart"/>
      <w:r w:rsidRPr="00CC1A55">
        <w:rPr>
          <w:lang w:val="en-CA"/>
        </w:rPr>
        <w:t>);</w:t>
      </w:r>
      <w:proofErr w:type="gramEnd"/>
    </w:p>
    <w:p w14:paraId="700774C5" w14:textId="77777777" w:rsidR="00CC1A55" w:rsidRPr="00CC1A55" w:rsidRDefault="00CC1A55" w:rsidP="00CC1A55">
      <w:pPr>
        <w:rPr>
          <w:lang w:val="en-CA"/>
        </w:rPr>
      </w:pPr>
      <w:proofErr w:type="spellStart"/>
      <w:proofErr w:type="gramStart"/>
      <w:r w:rsidRPr="00CC1A55">
        <w:rPr>
          <w:lang w:val="en-CA"/>
        </w:rPr>
        <w:t>setTimeout</w:t>
      </w:r>
      <w:proofErr w:type="spellEnd"/>
      <w:r w:rsidRPr="00CC1A55">
        <w:rPr>
          <w:lang w:val="en-CA"/>
        </w:rPr>
        <w:t>(</w:t>
      </w:r>
      <w:proofErr w:type="gramEnd"/>
      <w:r w:rsidRPr="00CC1A55">
        <w:rPr>
          <w:lang w:val="en-CA"/>
        </w:rPr>
        <w:t xml:space="preserve">() =&gt; </w:t>
      </w:r>
      <w:proofErr w:type="gramStart"/>
      <w:r w:rsidRPr="00CC1A55">
        <w:rPr>
          <w:lang w:val="en-CA"/>
        </w:rPr>
        <w:t>console.log(</w:t>
      </w:r>
      <w:proofErr w:type="gramEnd"/>
      <w:r w:rsidRPr="00CC1A55">
        <w:rPr>
          <w:lang w:val="en-CA"/>
        </w:rPr>
        <w:t>'2'), 0</w:t>
      </w:r>
      <w:proofErr w:type="gramStart"/>
      <w:r w:rsidRPr="00CC1A55">
        <w:rPr>
          <w:lang w:val="en-CA"/>
        </w:rPr>
        <w:t>);</w:t>
      </w:r>
      <w:proofErr w:type="gramEnd"/>
    </w:p>
    <w:p w14:paraId="69178FB1" w14:textId="77777777" w:rsidR="00CC1A55" w:rsidRPr="00CC1A55" w:rsidRDefault="00CC1A55" w:rsidP="00CC1A55">
      <w:pPr>
        <w:rPr>
          <w:lang w:val="en-CA"/>
        </w:rPr>
      </w:pPr>
      <w:proofErr w:type="spellStart"/>
      <w:r w:rsidRPr="00CC1A55">
        <w:rPr>
          <w:lang w:val="en-CA"/>
        </w:rPr>
        <w:t>Promise.resolve</w:t>
      </w:r>
      <w:proofErr w:type="spellEnd"/>
      <w:r w:rsidRPr="00CC1A55">
        <w:rPr>
          <w:lang w:val="en-CA"/>
        </w:rPr>
        <w:t>(</w:t>
      </w:r>
      <w:proofErr w:type="gramStart"/>
      <w:r w:rsidRPr="00CC1A55">
        <w:rPr>
          <w:lang w:val="en-CA"/>
        </w:rPr>
        <w:t>).then</w:t>
      </w:r>
      <w:proofErr w:type="gramEnd"/>
      <w:r w:rsidRPr="00CC1A55">
        <w:rPr>
          <w:lang w:val="en-CA"/>
        </w:rPr>
        <w:t xml:space="preserve">(() =&gt; </w:t>
      </w:r>
      <w:proofErr w:type="gramStart"/>
      <w:r w:rsidRPr="00CC1A55">
        <w:rPr>
          <w:lang w:val="en-CA"/>
        </w:rPr>
        <w:t>console.log(</w:t>
      </w:r>
      <w:proofErr w:type="gramEnd"/>
      <w:r w:rsidRPr="00CC1A55">
        <w:rPr>
          <w:lang w:val="en-CA"/>
        </w:rPr>
        <w:t>'3')</w:t>
      </w:r>
      <w:proofErr w:type="gramStart"/>
      <w:r w:rsidRPr="00CC1A55">
        <w:rPr>
          <w:lang w:val="en-CA"/>
        </w:rPr>
        <w:t>);</w:t>
      </w:r>
      <w:proofErr w:type="gramEnd"/>
    </w:p>
    <w:p w14:paraId="47F074DB" w14:textId="77777777" w:rsidR="00CC1A55" w:rsidRPr="00CC1A55" w:rsidRDefault="00CC1A55" w:rsidP="00CC1A55">
      <w:proofErr w:type="gramStart"/>
      <w:r w:rsidRPr="00CC1A55">
        <w:t>console.log(</w:t>
      </w:r>
      <w:proofErr w:type="gramEnd"/>
      <w:r w:rsidRPr="00CC1A55">
        <w:t>'4');</w:t>
      </w:r>
    </w:p>
    <w:p w14:paraId="6EBFE38D" w14:textId="77777777" w:rsidR="00CC1A55" w:rsidRPr="00CC1A55" w:rsidRDefault="00CC1A55" w:rsidP="00CC1A55">
      <w:pPr>
        <w:rPr>
          <w:b/>
          <w:bCs/>
        </w:rPr>
      </w:pPr>
      <w:r w:rsidRPr="00CC1A55">
        <w:rPr>
          <w:b/>
          <w:bCs/>
        </w:rPr>
        <w:t>Ordre d’affichage :</w:t>
      </w:r>
    </w:p>
    <w:p w14:paraId="52898AF0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>1</w:t>
      </w:r>
    </w:p>
    <w:p w14:paraId="01A3F6A1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>4</w:t>
      </w:r>
    </w:p>
    <w:p w14:paraId="0A391F03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>3</w:t>
      </w:r>
    </w:p>
    <w:p w14:paraId="4C67631F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>2</w:t>
      </w:r>
    </w:p>
    <w:p w14:paraId="355287F9" w14:textId="77777777" w:rsidR="00CC1A55" w:rsidRPr="00CC1A55" w:rsidRDefault="00CC1A55" w:rsidP="00CC1A55">
      <w:pPr>
        <w:rPr>
          <w:lang w:val="en-CA"/>
        </w:rPr>
      </w:pPr>
      <w:r w:rsidRPr="00CC1A55">
        <w:rPr>
          <w:rFonts w:ascii="Segoe UI Emoji" w:hAnsi="Segoe UI Emoji" w:cs="Segoe UI Emoji"/>
          <w:lang w:val="en-CA"/>
        </w:rPr>
        <w:t>✅</w:t>
      </w:r>
      <w:r w:rsidRPr="00CC1A55">
        <w:rPr>
          <w:lang w:val="en-CA"/>
        </w:rPr>
        <w:t xml:space="preserve"> </w:t>
      </w:r>
      <w:proofErr w:type="gramStart"/>
      <w:r w:rsidRPr="00CC1A55">
        <w:rPr>
          <w:b/>
          <w:bCs/>
          <w:lang w:val="en-CA"/>
        </w:rPr>
        <w:t>Observation :</w:t>
      </w:r>
      <w:proofErr w:type="gramEnd"/>
    </w:p>
    <w:p w14:paraId="3A37263C" w14:textId="77777777" w:rsidR="00CC1A55" w:rsidRPr="00CC1A55" w:rsidRDefault="00CC1A55" w:rsidP="00CC1A55">
      <w:pPr>
        <w:numPr>
          <w:ilvl w:val="0"/>
          <w:numId w:val="35"/>
        </w:numPr>
        <w:rPr>
          <w:lang w:val="en-CA"/>
        </w:rPr>
      </w:pPr>
      <w:r w:rsidRPr="00CC1A55">
        <w:rPr>
          <w:lang w:val="en-CA"/>
        </w:rPr>
        <w:t xml:space="preserve">Code </w:t>
      </w:r>
      <w:proofErr w:type="spellStart"/>
      <w:r w:rsidRPr="00CC1A55">
        <w:rPr>
          <w:lang w:val="en-CA"/>
        </w:rPr>
        <w:t>synchrone</w:t>
      </w:r>
      <w:proofErr w:type="spellEnd"/>
      <w:r w:rsidRPr="00CC1A55">
        <w:rPr>
          <w:lang w:val="en-CA"/>
        </w:rPr>
        <w:t xml:space="preserve"> </w:t>
      </w:r>
      <w:proofErr w:type="spellStart"/>
      <w:r w:rsidRPr="00CC1A55">
        <w:rPr>
          <w:lang w:val="en-CA"/>
        </w:rPr>
        <w:t>d’abord</w:t>
      </w:r>
      <w:proofErr w:type="spellEnd"/>
      <w:r w:rsidRPr="00CC1A55">
        <w:rPr>
          <w:lang w:val="en-CA"/>
        </w:rPr>
        <w:t xml:space="preserve"> (1, 4).</w:t>
      </w:r>
    </w:p>
    <w:p w14:paraId="70C2B046" w14:textId="77777777" w:rsidR="00CC1A55" w:rsidRPr="00CC1A55" w:rsidRDefault="00CC1A55" w:rsidP="00CC1A55">
      <w:pPr>
        <w:numPr>
          <w:ilvl w:val="0"/>
          <w:numId w:val="35"/>
        </w:numPr>
        <w:rPr>
          <w:lang w:val="en-CA"/>
        </w:rPr>
      </w:pPr>
      <w:r w:rsidRPr="00CC1A55">
        <w:rPr>
          <w:lang w:val="en-CA"/>
        </w:rPr>
        <w:t>Microtask (Promise) ensuite (3).</w:t>
      </w:r>
    </w:p>
    <w:p w14:paraId="77F15D85" w14:textId="77777777" w:rsidR="00CC1A55" w:rsidRPr="00CC1A55" w:rsidRDefault="00CC1A55" w:rsidP="00CC1A55">
      <w:pPr>
        <w:numPr>
          <w:ilvl w:val="0"/>
          <w:numId w:val="35"/>
        </w:numPr>
      </w:pPr>
      <w:proofErr w:type="spellStart"/>
      <w:r w:rsidRPr="00CC1A55">
        <w:t>Macrotask</w:t>
      </w:r>
      <w:proofErr w:type="spellEnd"/>
      <w:r w:rsidRPr="00CC1A55">
        <w:t xml:space="preserve"> (</w:t>
      </w:r>
      <w:proofErr w:type="spellStart"/>
      <w:r w:rsidRPr="00CC1A55">
        <w:t>setTimeout</w:t>
      </w:r>
      <w:proofErr w:type="spellEnd"/>
      <w:r w:rsidRPr="00CC1A55">
        <w:t>) à la fin (2).</w:t>
      </w:r>
    </w:p>
    <w:p w14:paraId="019DAD55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pict w14:anchorId="38DF182A">
          <v:rect id="_x0000_i1257" style="width:0;height:1.5pt" o:hralign="center" o:hrstd="t" o:hr="t" fillcolor="#a0a0a0" stroked="f"/>
        </w:pict>
      </w:r>
    </w:p>
    <w:p w14:paraId="190F4CA7" w14:textId="77777777" w:rsidR="00CC1A55" w:rsidRPr="00CC1A55" w:rsidRDefault="00CC1A55" w:rsidP="00CC1A55">
      <w:pPr>
        <w:rPr>
          <w:b/>
          <w:bCs/>
        </w:rPr>
      </w:pPr>
      <w:r w:rsidRPr="00CC1A55">
        <w:rPr>
          <w:b/>
          <w:bCs/>
        </w:rPr>
        <w:t xml:space="preserve">Exercice 6 – Parallélisation avec </w:t>
      </w:r>
      <w:proofErr w:type="spellStart"/>
      <w:r w:rsidRPr="00CC1A55">
        <w:rPr>
          <w:b/>
          <w:bCs/>
        </w:rPr>
        <w:t>Promise.all</w:t>
      </w:r>
      <w:proofErr w:type="spellEnd"/>
    </w:p>
    <w:p w14:paraId="7AFC740A" w14:textId="77777777" w:rsidR="00CC1A55" w:rsidRPr="00CC1A55" w:rsidRDefault="00CC1A55" w:rsidP="00CC1A55">
      <w:proofErr w:type="spellStart"/>
      <w:proofErr w:type="gramStart"/>
      <w:r w:rsidRPr="00CC1A55">
        <w:t>const</w:t>
      </w:r>
      <w:proofErr w:type="spellEnd"/>
      <w:proofErr w:type="gramEnd"/>
      <w:r w:rsidRPr="00CC1A55">
        <w:t xml:space="preserve"> </w:t>
      </w:r>
      <w:proofErr w:type="spellStart"/>
      <w:r w:rsidRPr="00CC1A55">
        <w:t>fs</w:t>
      </w:r>
      <w:proofErr w:type="spellEnd"/>
      <w:r w:rsidRPr="00CC1A55">
        <w:t xml:space="preserve"> = </w:t>
      </w:r>
      <w:proofErr w:type="spellStart"/>
      <w:r w:rsidRPr="00CC1A55">
        <w:t>require</w:t>
      </w:r>
      <w:proofErr w:type="spellEnd"/>
      <w:r w:rsidRPr="00CC1A55">
        <w:t>('</w:t>
      </w:r>
      <w:proofErr w:type="spellStart"/>
      <w:r w:rsidRPr="00CC1A55">
        <w:t>fs</w:t>
      </w:r>
      <w:proofErr w:type="spellEnd"/>
      <w:r w:rsidRPr="00CC1A55">
        <w:t>/promises');</w:t>
      </w:r>
    </w:p>
    <w:p w14:paraId="41FC9304" w14:textId="77777777" w:rsidR="00CC1A55" w:rsidRPr="00CC1A55" w:rsidRDefault="00CC1A55" w:rsidP="00CC1A55"/>
    <w:p w14:paraId="11A0C790" w14:textId="77777777" w:rsidR="00CC1A55" w:rsidRPr="00CC1A55" w:rsidRDefault="00CC1A55" w:rsidP="00CC1A55">
      <w:proofErr w:type="spellStart"/>
      <w:proofErr w:type="gramStart"/>
      <w:r w:rsidRPr="00CC1A55">
        <w:lastRenderedPageBreak/>
        <w:t>async</w:t>
      </w:r>
      <w:proofErr w:type="spellEnd"/>
      <w:proofErr w:type="gramEnd"/>
      <w:r w:rsidRPr="00CC1A55">
        <w:t xml:space="preserve"> </w:t>
      </w:r>
      <w:proofErr w:type="spellStart"/>
      <w:r w:rsidRPr="00CC1A55">
        <w:t>function</w:t>
      </w:r>
      <w:proofErr w:type="spellEnd"/>
      <w:r w:rsidRPr="00CC1A55">
        <w:t xml:space="preserve"> </w:t>
      </w:r>
      <w:proofErr w:type="spellStart"/>
      <w:proofErr w:type="gramStart"/>
      <w:r w:rsidRPr="00CC1A55">
        <w:t>lireFichiersEnParallele</w:t>
      </w:r>
      <w:proofErr w:type="spellEnd"/>
      <w:r w:rsidRPr="00CC1A55">
        <w:t>(</w:t>
      </w:r>
      <w:proofErr w:type="gramEnd"/>
      <w:r w:rsidRPr="00CC1A55">
        <w:t>) {</w:t>
      </w:r>
    </w:p>
    <w:p w14:paraId="6014A13F" w14:textId="77777777" w:rsidR="00CC1A55" w:rsidRPr="00CC1A55" w:rsidRDefault="00CC1A55" w:rsidP="00CC1A55">
      <w:r w:rsidRPr="00CC1A55">
        <w:t xml:space="preserve">    </w:t>
      </w:r>
      <w:proofErr w:type="spellStart"/>
      <w:proofErr w:type="gramStart"/>
      <w:r w:rsidRPr="00CC1A55">
        <w:t>try</w:t>
      </w:r>
      <w:proofErr w:type="spellEnd"/>
      <w:proofErr w:type="gramEnd"/>
      <w:r w:rsidRPr="00CC1A55">
        <w:t xml:space="preserve"> {</w:t>
      </w:r>
    </w:p>
    <w:p w14:paraId="127AE819" w14:textId="77777777" w:rsidR="00CC1A55" w:rsidRPr="00CC1A55" w:rsidRDefault="00CC1A55" w:rsidP="00CC1A55">
      <w:r w:rsidRPr="00CC1A55">
        <w:t xml:space="preserve">        </w:t>
      </w:r>
      <w:proofErr w:type="spellStart"/>
      <w:proofErr w:type="gramStart"/>
      <w:r w:rsidRPr="00CC1A55">
        <w:t>const</w:t>
      </w:r>
      <w:proofErr w:type="spellEnd"/>
      <w:proofErr w:type="gramEnd"/>
      <w:r w:rsidRPr="00CC1A55">
        <w:t xml:space="preserve"> fichiers = ['f1.txt', 'f2.txt', 'f3.txt'];</w:t>
      </w:r>
    </w:p>
    <w:p w14:paraId="1026C460" w14:textId="77777777" w:rsidR="00CC1A55" w:rsidRPr="00CC1A55" w:rsidRDefault="00CC1A55" w:rsidP="00CC1A55">
      <w:r w:rsidRPr="00CC1A55">
        <w:t xml:space="preserve">        </w:t>
      </w:r>
      <w:proofErr w:type="spellStart"/>
      <w:proofErr w:type="gramStart"/>
      <w:r w:rsidRPr="00CC1A55">
        <w:t>const</w:t>
      </w:r>
      <w:proofErr w:type="spellEnd"/>
      <w:proofErr w:type="gramEnd"/>
      <w:r w:rsidRPr="00CC1A55">
        <w:t xml:space="preserve"> contenus = </w:t>
      </w:r>
      <w:proofErr w:type="spellStart"/>
      <w:r w:rsidRPr="00CC1A55">
        <w:t>await</w:t>
      </w:r>
      <w:proofErr w:type="spellEnd"/>
      <w:r w:rsidRPr="00CC1A55">
        <w:t xml:space="preserve"> </w:t>
      </w:r>
      <w:proofErr w:type="spellStart"/>
      <w:proofErr w:type="gramStart"/>
      <w:r w:rsidRPr="00CC1A55">
        <w:t>Promise.all</w:t>
      </w:r>
      <w:proofErr w:type="spellEnd"/>
      <w:r w:rsidRPr="00CC1A55">
        <w:t>(</w:t>
      </w:r>
      <w:proofErr w:type="spellStart"/>
      <w:r w:rsidRPr="00CC1A55">
        <w:t>fichiers.map</w:t>
      </w:r>
      <w:proofErr w:type="spellEnd"/>
      <w:r w:rsidRPr="00CC1A55">
        <w:t>(</w:t>
      </w:r>
      <w:proofErr w:type="gramEnd"/>
      <w:r w:rsidRPr="00CC1A55">
        <w:t xml:space="preserve">f =&gt; </w:t>
      </w:r>
      <w:proofErr w:type="spellStart"/>
      <w:proofErr w:type="gramStart"/>
      <w:r w:rsidRPr="00CC1A55">
        <w:t>fs.readFile</w:t>
      </w:r>
      <w:proofErr w:type="spellEnd"/>
      <w:proofErr w:type="gramEnd"/>
      <w:r w:rsidRPr="00CC1A55">
        <w:t>(f, 'utf8')));</w:t>
      </w:r>
    </w:p>
    <w:p w14:paraId="3A4860AE" w14:textId="77777777" w:rsidR="00CC1A55" w:rsidRPr="00CC1A55" w:rsidRDefault="00CC1A55" w:rsidP="00CC1A55">
      <w:r w:rsidRPr="00CC1A55">
        <w:t xml:space="preserve">        </w:t>
      </w:r>
      <w:proofErr w:type="spellStart"/>
      <w:proofErr w:type="gramStart"/>
      <w:r w:rsidRPr="00CC1A55">
        <w:t>contenus.forEach</w:t>
      </w:r>
      <w:proofErr w:type="spellEnd"/>
      <w:proofErr w:type="gramEnd"/>
      <w:r w:rsidRPr="00CC1A55">
        <w:t xml:space="preserve">((contenu, i) =&gt; </w:t>
      </w:r>
      <w:proofErr w:type="gramStart"/>
      <w:r w:rsidRPr="00CC1A55">
        <w:t>console.log(</w:t>
      </w:r>
      <w:proofErr w:type="gramEnd"/>
      <w:r w:rsidRPr="00CC1A55">
        <w:t>`Fichier ${i+1</w:t>
      </w:r>
      <w:proofErr w:type="gramStart"/>
      <w:r w:rsidRPr="00CC1A55">
        <w:t>}:`</w:t>
      </w:r>
      <w:proofErr w:type="gramEnd"/>
      <w:r w:rsidRPr="00CC1A55">
        <w:t>, contenu));</w:t>
      </w:r>
    </w:p>
    <w:p w14:paraId="05B1C9D5" w14:textId="77777777" w:rsidR="00CC1A55" w:rsidRPr="00CC1A55" w:rsidRDefault="00CC1A55" w:rsidP="00CC1A55">
      <w:pPr>
        <w:rPr>
          <w:lang w:val="en-CA"/>
        </w:rPr>
      </w:pPr>
      <w:r w:rsidRPr="00CC1A55">
        <w:t xml:space="preserve">    </w:t>
      </w:r>
      <w:r w:rsidRPr="00CC1A55">
        <w:rPr>
          <w:lang w:val="en-CA"/>
        </w:rPr>
        <w:t>} catch (err) {</w:t>
      </w:r>
    </w:p>
    <w:p w14:paraId="1098A2F5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    </w:t>
      </w:r>
      <w:proofErr w:type="spellStart"/>
      <w:proofErr w:type="gramStart"/>
      <w:r w:rsidRPr="00CC1A55">
        <w:rPr>
          <w:lang w:val="en-CA"/>
        </w:rPr>
        <w:t>console.error</w:t>
      </w:r>
      <w:proofErr w:type="spellEnd"/>
      <w:proofErr w:type="gramEnd"/>
      <w:r w:rsidRPr="00CC1A55">
        <w:rPr>
          <w:lang w:val="en-CA"/>
        </w:rPr>
        <w:t>(err</w:t>
      </w:r>
      <w:proofErr w:type="gramStart"/>
      <w:r w:rsidRPr="00CC1A55">
        <w:rPr>
          <w:lang w:val="en-CA"/>
        </w:rPr>
        <w:t>);</w:t>
      </w:r>
      <w:proofErr w:type="gramEnd"/>
    </w:p>
    <w:p w14:paraId="4AB05BC8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}</w:t>
      </w:r>
    </w:p>
    <w:p w14:paraId="6ABDEC22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>}</w:t>
      </w:r>
    </w:p>
    <w:p w14:paraId="1318C473" w14:textId="77777777" w:rsidR="00CC1A55" w:rsidRPr="00CC1A55" w:rsidRDefault="00CC1A55" w:rsidP="00CC1A55">
      <w:pPr>
        <w:rPr>
          <w:lang w:val="en-CA"/>
        </w:rPr>
      </w:pPr>
    </w:p>
    <w:p w14:paraId="38351910" w14:textId="77777777" w:rsidR="00CC1A55" w:rsidRPr="00CC1A55" w:rsidRDefault="00CC1A55" w:rsidP="00CC1A55">
      <w:pPr>
        <w:rPr>
          <w:lang w:val="en-CA"/>
        </w:rPr>
      </w:pPr>
      <w:proofErr w:type="spellStart"/>
      <w:proofErr w:type="gramStart"/>
      <w:r w:rsidRPr="00CC1A55">
        <w:rPr>
          <w:lang w:val="en-CA"/>
        </w:rPr>
        <w:t>lireFichiersEnParallele</w:t>
      </w:r>
      <w:proofErr w:type="spellEnd"/>
      <w:r w:rsidRPr="00CC1A55">
        <w:rPr>
          <w:lang w:val="en-CA"/>
        </w:rPr>
        <w:t>();</w:t>
      </w:r>
      <w:proofErr w:type="gramEnd"/>
    </w:p>
    <w:p w14:paraId="680F57DF" w14:textId="77777777" w:rsidR="00CC1A55" w:rsidRPr="00CC1A55" w:rsidRDefault="00CC1A55" w:rsidP="00CC1A55">
      <w:pPr>
        <w:rPr>
          <w:lang w:val="en-CA"/>
        </w:rPr>
      </w:pPr>
      <w:r w:rsidRPr="00CC1A55">
        <w:rPr>
          <w:rFonts w:ascii="Segoe UI Emoji" w:hAnsi="Segoe UI Emoji" w:cs="Segoe UI Emoji"/>
          <w:lang w:val="en-CA"/>
        </w:rPr>
        <w:t>✅</w:t>
      </w:r>
      <w:r w:rsidRPr="00CC1A55">
        <w:rPr>
          <w:lang w:val="en-CA"/>
        </w:rPr>
        <w:t xml:space="preserve"> </w:t>
      </w:r>
      <w:proofErr w:type="gramStart"/>
      <w:r w:rsidRPr="00CC1A55">
        <w:rPr>
          <w:b/>
          <w:bCs/>
          <w:lang w:val="en-CA"/>
        </w:rPr>
        <w:t>Observation :</w:t>
      </w:r>
      <w:proofErr w:type="gramEnd"/>
    </w:p>
    <w:p w14:paraId="2FAAF6C8" w14:textId="77777777" w:rsidR="00CC1A55" w:rsidRPr="00CC1A55" w:rsidRDefault="00CC1A55" w:rsidP="00CC1A55">
      <w:pPr>
        <w:numPr>
          <w:ilvl w:val="0"/>
          <w:numId w:val="36"/>
        </w:numPr>
      </w:pPr>
      <w:r w:rsidRPr="00CC1A55">
        <w:t xml:space="preserve">Lecture des fichiers </w:t>
      </w:r>
      <w:r w:rsidRPr="00CC1A55">
        <w:rPr>
          <w:b/>
          <w:bCs/>
        </w:rPr>
        <w:t>en parallèle</w:t>
      </w:r>
      <w:r w:rsidRPr="00CC1A55">
        <w:t>, plus rapide que la lecture séquentielle.</w:t>
      </w:r>
    </w:p>
    <w:p w14:paraId="4CCA184B" w14:textId="77777777" w:rsidR="00CC1A55" w:rsidRPr="00CC1A55" w:rsidRDefault="00CC1A55" w:rsidP="00CC1A55">
      <w:pPr>
        <w:numPr>
          <w:ilvl w:val="0"/>
          <w:numId w:val="36"/>
        </w:numPr>
      </w:pPr>
      <w:r w:rsidRPr="00CC1A55">
        <w:t xml:space="preserve">Les logs s’affichent </w:t>
      </w:r>
      <w:r w:rsidRPr="00CC1A55">
        <w:rPr>
          <w:b/>
          <w:bCs/>
        </w:rPr>
        <w:t>quand toutes les lectures sont terminées</w:t>
      </w:r>
      <w:r w:rsidRPr="00CC1A55">
        <w:t>.</w:t>
      </w:r>
    </w:p>
    <w:p w14:paraId="0012D396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pict w14:anchorId="61AEC591">
          <v:rect id="_x0000_i1258" style="width:0;height:1.5pt" o:hralign="center" o:hrstd="t" o:hr="t" fillcolor="#a0a0a0" stroked="f"/>
        </w:pict>
      </w:r>
    </w:p>
    <w:p w14:paraId="6D4BC8E7" w14:textId="77777777" w:rsidR="00CC1A55" w:rsidRPr="00CC1A55" w:rsidRDefault="00CC1A55" w:rsidP="00CC1A55">
      <w:pPr>
        <w:rPr>
          <w:b/>
          <w:bCs/>
        </w:rPr>
      </w:pPr>
      <w:r w:rsidRPr="00CC1A55">
        <w:rPr>
          <w:b/>
          <w:bCs/>
        </w:rPr>
        <w:t>Exercice 7 – Mini-projet : gestion de fichiers</w:t>
      </w:r>
    </w:p>
    <w:p w14:paraId="0F673497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>const fs = require('fs/promises'</w:t>
      </w:r>
      <w:proofErr w:type="gramStart"/>
      <w:r w:rsidRPr="00CC1A55">
        <w:rPr>
          <w:lang w:val="en-CA"/>
        </w:rPr>
        <w:t>);</w:t>
      </w:r>
      <w:proofErr w:type="gramEnd"/>
    </w:p>
    <w:p w14:paraId="055950E9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>const path = require('path'</w:t>
      </w:r>
      <w:proofErr w:type="gramStart"/>
      <w:r w:rsidRPr="00CC1A55">
        <w:rPr>
          <w:lang w:val="en-CA"/>
        </w:rPr>
        <w:t>);</w:t>
      </w:r>
      <w:proofErr w:type="gramEnd"/>
    </w:p>
    <w:p w14:paraId="4E81BC22" w14:textId="77777777" w:rsidR="00CC1A55" w:rsidRPr="00CC1A55" w:rsidRDefault="00CC1A55" w:rsidP="00CC1A55">
      <w:pPr>
        <w:rPr>
          <w:lang w:val="en-CA"/>
        </w:rPr>
      </w:pPr>
    </w:p>
    <w:p w14:paraId="621B34BF" w14:textId="77777777" w:rsidR="00CC1A55" w:rsidRPr="00CC1A55" w:rsidRDefault="00CC1A55" w:rsidP="00CC1A55">
      <w:proofErr w:type="spellStart"/>
      <w:proofErr w:type="gramStart"/>
      <w:r w:rsidRPr="00CC1A55">
        <w:t>async</w:t>
      </w:r>
      <w:proofErr w:type="spellEnd"/>
      <w:proofErr w:type="gramEnd"/>
      <w:r w:rsidRPr="00CC1A55">
        <w:t xml:space="preserve"> </w:t>
      </w:r>
      <w:proofErr w:type="spellStart"/>
      <w:r w:rsidRPr="00CC1A55">
        <w:t>function</w:t>
      </w:r>
      <w:proofErr w:type="spellEnd"/>
      <w:r w:rsidRPr="00CC1A55">
        <w:t xml:space="preserve"> </w:t>
      </w:r>
      <w:proofErr w:type="spellStart"/>
      <w:r w:rsidRPr="00CC1A55">
        <w:t>compterMotsDossier</w:t>
      </w:r>
      <w:proofErr w:type="spellEnd"/>
      <w:r w:rsidRPr="00CC1A55">
        <w:t>(dossier) {</w:t>
      </w:r>
    </w:p>
    <w:p w14:paraId="48C37FC4" w14:textId="77777777" w:rsidR="00CC1A55" w:rsidRPr="00CC1A55" w:rsidRDefault="00CC1A55" w:rsidP="00CC1A55">
      <w:r w:rsidRPr="00CC1A55">
        <w:t xml:space="preserve">    </w:t>
      </w:r>
      <w:proofErr w:type="spellStart"/>
      <w:proofErr w:type="gramStart"/>
      <w:r w:rsidRPr="00CC1A55">
        <w:t>try</w:t>
      </w:r>
      <w:proofErr w:type="spellEnd"/>
      <w:proofErr w:type="gramEnd"/>
      <w:r w:rsidRPr="00CC1A55">
        <w:t xml:space="preserve"> {</w:t>
      </w:r>
    </w:p>
    <w:p w14:paraId="0F097020" w14:textId="77777777" w:rsidR="00CC1A55" w:rsidRPr="00CC1A55" w:rsidRDefault="00CC1A55" w:rsidP="00CC1A55">
      <w:r w:rsidRPr="00CC1A55">
        <w:t xml:space="preserve">        </w:t>
      </w:r>
      <w:proofErr w:type="spellStart"/>
      <w:proofErr w:type="gramStart"/>
      <w:r w:rsidRPr="00CC1A55">
        <w:t>const</w:t>
      </w:r>
      <w:proofErr w:type="spellEnd"/>
      <w:proofErr w:type="gramEnd"/>
      <w:r w:rsidRPr="00CC1A55">
        <w:t xml:space="preserve"> fichiers = </w:t>
      </w:r>
      <w:proofErr w:type="spellStart"/>
      <w:r w:rsidRPr="00CC1A55">
        <w:t>await</w:t>
      </w:r>
      <w:proofErr w:type="spellEnd"/>
      <w:r w:rsidRPr="00CC1A55">
        <w:t xml:space="preserve"> </w:t>
      </w:r>
      <w:proofErr w:type="spellStart"/>
      <w:proofErr w:type="gramStart"/>
      <w:r w:rsidRPr="00CC1A55">
        <w:t>fs.readdir</w:t>
      </w:r>
      <w:proofErr w:type="spellEnd"/>
      <w:proofErr w:type="gramEnd"/>
      <w:r w:rsidRPr="00CC1A55">
        <w:t>(dossier);</w:t>
      </w:r>
    </w:p>
    <w:p w14:paraId="781F4101" w14:textId="77777777" w:rsidR="00CC1A55" w:rsidRPr="00CC1A55" w:rsidRDefault="00CC1A55" w:rsidP="00CC1A55">
      <w:r w:rsidRPr="00CC1A55">
        <w:t xml:space="preserve">        </w:t>
      </w:r>
      <w:proofErr w:type="spellStart"/>
      <w:proofErr w:type="gramStart"/>
      <w:r w:rsidRPr="00CC1A55">
        <w:t>const</w:t>
      </w:r>
      <w:proofErr w:type="spellEnd"/>
      <w:proofErr w:type="gramEnd"/>
      <w:r w:rsidRPr="00CC1A55">
        <w:t xml:space="preserve"> stats = </w:t>
      </w:r>
      <w:proofErr w:type="spellStart"/>
      <w:r w:rsidRPr="00CC1A55">
        <w:t>await</w:t>
      </w:r>
      <w:proofErr w:type="spellEnd"/>
      <w:r w:rsidRPr="00CC1A55">
        <w:t xml:space="preserve"> </w:t>
      </w:r>
      <w:proofErr w:type="spellStart"/>
      <w:proofErr w:type="gramStart"/>
      <w:r w:rsidRPr="00CC1A55">
        <w:t>Promise.all</w:t>
      </w:r>
      <w:proofErr w:type="spellEnd"/>
      <w:r w:rsidRPr="00CC1A55">
        <w:t>(</w:t>
      </w:r>
      <w:proofErr w:type="spellStart"/>
      <w:r w:rsidRPr="00CC1A55">
        <w:t>fichiers.map</w:t>
      </w:r>
      <w:proofErr w:type="spellEnd"/>
      <w:r w:rsidRPr="00CC1A55">
        <w:t>(</w:t>
      </w:r>
      <w:proofErr w:type="spellStart"/>
      <w:proofErr w:type="gramEnd"/>
      <w:r w:rsidRPr="00CC1A55">
        <w:t>async</w:t>
      </w:r>
      <w:proofErr w:type="spellEnd"/>
      <w:r w:rsidRPr="00CC1A55">
        <w:t xml:space="preserve"> (fichier) =&gt; {</w:t>
      </w:r>
    </w:p>
    <w:p w14:paraId="620DCB35" w14:textId="77777777" w:rsidR="00CC1A55" w:rsidRPr="00CC1A55" w:rsidRDefault="00CC1A55" w:rsidP="00CC1A55">
      <w:r w:rsidRPr="00CC1A55">
        <w:t xml:space="preserve">            </w:t>
      </w:r>
      <w:proofErr w:type="spellStart"/>
      <w:proofErr w:type="gramStart"/>
      <w:r w:rsidRPr="00CC1A55">
        <w:t>const</w:t>
      </w:r>
      <w:proofErr w:type="spellEnd"/>
      <w:proofErr w:type="gramEnd"/>
      <w:r w:rsidRPr="00CC1A55">
        <w:t xml:space="preserve"> chemin = </w:t>
      </w:r>
      <w:proofErr w:type="spellStart"/>
      <w:proofErr w:type="gramStart"/>
      <w:r w:rsidRPr="00CC1A55">
        <w:t>path.join</w:t>
      </w:r>
      <w:proofErr w:type="spellEnd"/>
      <w:proofErr w:type="gramEnd"/>
      <w:r w:rsidRPr="00CC1A55">
        <w:t>(dossier, fichier);</w:t>
      </w:r>
    </w:p>
    <w:p w14:paraId="4639963B" w14:textId="77777777" w:rsidR="00CC1A55" w:rsidRPr="00CC1A55" w:rsidRDefault="00CC1A55" w:rsidP="00CC1A55">
      <w:r w:rsidRPr="00CC1A55">
        <w:t xml:space="preserve">            </w:t>
      </w:r>
      <w:proofErr w:type="spellStart"/>
      <w:proofErr w:type="gramStart"/>
      <w:r w:rsidRPr="00CC1A55">
        <w:t>const</w:t>
      </w:r>
      <w:proofErr w:type="spellEnd"/>
      <w:proofErr w:type="gramEnd"/>
      <w:r w:rsidRPr="00CC1A55">
        <w:t xml:space="preserve"> contenu = </w:t>
      </w:r>
      <w:proofErr w:type="spellStart"/>
      <w:r w:rsidRPr="00CC1A55">
        <w:t>await</w:t>
      </w:r>
      <w:proofErr w:type="spellEnd"/>
      <w:r w:rsidRPr="00CC1A55">
        <w:t xml:space="preserve"> </w:t>
      </w:r>
      <w:proofErr w:type="spellStart"/>
      <w:proofErr w:type="gramStart"/>
      <w:r w:rsidRPr="00CC1A55">
        <w:t>fs.readFile</w:t>
      </w:r>
      <w:proofErr w:type="spellEnd"/>
      <w:proofErr w:type="gramEnd"/>
      <w:r w:rsidRPr="00CC1A55">
        <w:t>(chemin, 'utf8');</w:t>
      </w:r>
    </w:p>
    <w:p w14:paraId="2A453771" w14:textId="77777777" w:rsidR="00CC1A55" w:rsidRPr="00CC1A55" w:rsidRDefault="00CC1A55" w:rsidP="00CC1A55">
      <w:pPr>
        <w:rPr>
          <w:lang w:val="en-CA"/>
        </w:rPr>
      </w:pPr>
      <w:r w:rsidRPr="00CC1A55">
        <w:t xml:space="preserve">            </w:t>
      </w:r>
      <w:r w:rsidRPr="00CC1A55">
        <w:rPr>
          <w:lang w:val="en-CA"/>
        </w:rPr>
        <w:t xml:space="preserve">const mots = </w:t>
      </w:r>
      <w:proofErr w:type="spellStart"/>
      <w:proofErr w:type="gramStart"/>
      <w:r w:rsidRPr="00CC1A55">
        <w:rPr>
          <w:lang w:val="en-CA"/>
        </w:rPr>
        <w:t>contenu.split</w:t>
      </w:r>
      <w:proofErr w:type="spellEnd"/>
      <w:proofErr w:type="gramEnd"/>
      <w:r w:rsidRPr="00CC1A55">
        <w:rPr>
          <w:lang w:val="en-CA"/>
        </w:rPr>
        <w:t>(/\s+/</w:t>
      </w:r>
      <w:proofErr w:type="gramStart"/>
      <w:r w:rsidRPr="00CC1A55">
        <w:rPr>
          <w:lang w:val="en-CA"/>
        </w:rPr>
        <w:t>).filter</w:t>
      </w:r>
      <w:proofErr w:type="gramEnd"/>
      <w:r w:rsidRPr="00CC1A55">
        <w:rPr>
          <w:lang w:val="en-CA"/>
        </w:rPr>
        <w:t>(Boolean</w:t>
      </w:r>
      <w:proofErr w:type="gramStart"/>
      <w:r w:rsidRPr="00CC1A55">
        <w:rPr>
          <w:lang w:val="en-CA"/>
        </w:rPr>
        <w:t>).length</w:t>
      </w:r>
      <w:proofErr w:type="gramEnd"/>
      <w:r w:rsidRPr="00CC1A55">
        <w:rPr>
          <w:lang w:val="en-CA"/>
        </w:rPr>
        <w:t>;</w:t>
      </w:r>
    </w:p>
    <w:p w14:paraId="3C6CB401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lastRenderedPageBreak/>
        <w:t xml:space="preserve">            return </w:t>
      </w:r>
      <w:proofErr w:type="gramStart"/>
      <w:r w:rsidRPr="00CC1A55">
        <w:rPr>
          <w:lang w:val="en-CA"/>
        </w:rPr>
        <w:t xml:space="preserve">{ </w:t>
      </w:r>
      <w:proofErr w:type="spellStart"/>
      <w:r w:rsidRPr="00CC1A55">
        <w:rPr>
          <w:lang w:val="en-CA"/>
        </w:rPr>
        <w:t>fichier</w:t>
      </w:r>
      <w:proofErr w:type="spellEnd"/>
      <w:proofErr w:type="gramEnd"/>
      <w:r w:rsidRPr="00CC1A55">
        <w:rPr>
          <w:lang w:val="en-CA"/>
        </w:rPr>
        <w:t xml:space="preserve">, </w:t>
      </w:r>
      <w:proofErr w:type="gramStart"/>
      <w:r w:rsidRPr="00CC1A55">
        <w:rPr>
          <w:lang w:val="en-CA"/>
        </w:rPr>
        <w:t>mots }</w:t>
      </w:r>
      <w:proofErr w:type="gramEnd"/>
      <w:r w:rsidRPr="00CC1A55">
        <w:rPr>
          <w:lang w:val="en-CA"/>
        </w:rPr>
        <w:t>;</w:t>
      </w:r>
    </w:p>
    <w:p w14:paraId="31426EEB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    })</w:t>
      </w:r>
      <w:proofErr w:type="gramStart"/>
      <w:r w:rsidRPr="00CC1A55">
        <w:rPr>
          <w:lang w:val="en-CA"/>
        </w:rPr>
        <w:t>);</w:t>
      </w:r>
      <w:proofErr w:type="gramEnd"/>
    </w:p>
    <w:p w14:paraId="5CA5FE11" w14:textId="77777777" w:rsidR="00CC1A55" w:rsidRPr="00CC1A55" w:rsidRDefault="00CC1A55" w:rsidP="00CC1A55">
      <w:pPr>
        <w:rPr>
          <w:lang w:val="en-CA"/>
        </w:rPr>
      </w:pPr>
    </w:p>
    <w:p w14:paraId="6710C411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    </w:t>
      </w:r>
      <w:proofErr w:type="spellStart"/>
      <w:proofErr w:type="gramStart"/>
      <w:r w:rsidRPr="00CC1A55">
        <w:rPr>
          <w:lang w:val="en-CA"/>
        </w:rPr>
        <w:t>stats.forEach</w:t>
      </w:r>
      <w:proofErr w:type="spellEnd"/>
      <w:proofErr w:type="gramEnd"/>
      <w:r w:rsidRPr="00CC1A55">
        <w:rPr>
          <w:lang w:val="en-CA"/>
        </w:rPr>
        <w:t>(s =&gt; console.log(`${</w:t>
      </w:r>
      <w:proofErr w:type="spellStart"/>
      <w:proofErr w:type="gramStart"/>
      <w:r w:rsidRPr="00CC1A55">
        <w:rPr>
          <w:lang w:val="en-CA"/>
        </w:rPr>
        <w:t>s.fichier</w:t>
      </w:r>
      <w:proofErr w:type="spellEnd"/>
      <w:proofErr w:type="gramEnd"/>
      <w:r w:rsidRPr="00CC1A55">
        <w:rPr>
          <w:lang w:val="en-CA"/>
        </w:rPr>
        <w:t>} → ${</w:t>
      </w:r>
      <w:proofErr w:type="spellStart"/>
      <w:proofErr w:type="gramStart"/>
      <w:r w:rsidRPr="00CC1A55">
        <w:rPr>
          <w:lang w:val="en-CA"/>
        </w:rPr>
        <w:t>s.mots</w:t>
      </w:r>
      <w:proofErr w:type="spellEnd"/>
      <w:proofErr w:type="gramEnd"/>
      <w:r w:rsidRPr="00CC1A55">
        <w:rPr>
          <w:lang w:val="en-CA"/>
        </w:rPr>
        <w:t>} mots`)</w:t>
      </w:r>
      <w:proofErr w:type="gramStart"/>
      <w:r w:rsidRPr="00CC1A55">
        <w:rPr>
          <w:lang w:val="en-CA"/>
        </w:rPr>
        <w:t>);</w:t>
      </w:r>
      <w:proofErr w:type="gramEnd"/>
    </w:p>
    <w:p w14:paraId="093E9D9D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} catch (err) {</w:t>
      </w:r>
    </w:p>
    <w:p w14:paraId="423156EB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    </w:t>
      </w:r>
      <w:proofErr w:type="spellStart"/>
      <w:proofErr w:type="gramStart"/>
      <w:r w:rsidRPr="00CC1A55">
        <w:rPr>
          <w:lang w:val="en-CA"/>
        </w:rPr>
        <w:t>console.error</w:t>
      </w:r>
      <w:proofErr w:type="spellEnd"/>
      <w:proofErr w:type="gramEnd"/>
      <w:r w:rsidRPr="00CC1A55">
        <w:rPr>
          <w:lang w:val="en-CA"/>
        </w:rPr>
        <w:t>(err</w:t>
      </w:r>
      <w:proofErr w:type="gramStart"/>
      <w:r w:rsidRPr="00CC1A55">
        <w:rPr>
          <w:lang w:val="en-CA"/>
        </w:rPr>
        <w:t>);</w:t>
      </w:r>
      <w:proofErr w:type="gramEnd"/>
    </w:p>
    <w:p w14:paraId="79E048C3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 xml:space="preserve">    }</w:t>
      </w:r>
    </w:p>
    <w:p w14:paraId="2C54676A" w14:textId="77777777" w:rsidR="00CC1A55" w:rsidRPr="00CC1A55" w:rsidRDefault="00CC1A55" w:rsidP="00CC1A55">
      <w:pPr>
        <w:rPr>
          <w:lang w:val="en-CA"/>
        </w:rPr>
      </w:pPr>
      <w:r w:rsidRPr="00CC1A55">
        <w:rPr>
          <w:lang w:val="en-CA"/>
        </w:rPr>
        <w:t>}</w:t>
      </w:r>
    </w:p>
    <w:p w14:paraId="3D1009AD" w14:textId="77777777" w:rsidR="00CC1A55" w:rsidRPr="00CC1A55" w:rsidRDefault="00CC1A55" w:rsidP="00CC1A55">
      <w:pPr>
        <w:rPr>
          <w:lang w:val="en-CA"/>
        </w:rPr>
      </w:pPr>
    </w:p>
    <w:p w14:paraId="2B500638" w14:textId="77777777" w:rsidR="00CC1A55" w:rsidRPr="00CC1A55" w:rsidRDefault="00CC1A55" w:rsidP="00CC1A55">
      <w:pPr>
        <w:rPr>
          <w:lang w:val="en-CA"/>
        </w:rPr>
      </w:pPr>
      <w:proofErr w:type="spellStart"/>
      <w:r w:rsidRPr="00CC1A55">
        <w:rPr>
          <w:lang w:val="en-CA"/>
        </w:rPr>
        <w:t>compterMotsDossier</w:t>
      </w:r>
      <w:proofErr w:type="spellEnd"/>
      <w:r w:rsidRPr="00CC1A55">
        <w:rPr>
          <w:lang w:val="en-CA"/>
        </w:rPr>
        <w:t>(</w:t>
      </w:r>
      <w:proofErr w:type="gramStart"/>
      <w:r w:rsidRPr="00CC1A55">
        <w:rPr>
          <w:lang w:val="en-CA"/>
        </w:rPr>
        <w:t>'./</w:t>
      </w:r>
      <w:proofErr w:type="gramEnd"/>
      <w:r w:rsidRPr="00CC1A55">
        <w:rPr>
          <w:lang w:val="en-CA"/>
        </w:rPr>
        <w:t>documents'</w:t>
      </w:r>
      <w:proofErr w:type="gramStart"/>
      <w:r w:rsidRPr="00CC1A55">
        <w:rPr>
          <w:lang w:val="en-CA"/>
        </w:rPr>
        <w:t>);</w:t>
      </w:r>
      <w:proofErr w:type="gramEnd"/>
    </w:p>
    <w:p w14:paraId="380B5A0D" w14:textId="77777777" w:rsidR="00CC1A55" w:rsidRPr="00CC1A55" w:rsidRDefault="00CC1A55" w:rsidP="00CC1A55">
      <w:pPr>
        <w:rPr>
          <w:lang w:val="en-CA"/>
        </w:rPr>
      </w:pPr>
      <w:r w:rsidRPr="00CC1A55">
        <w:rPr>
          <w:rFonts w:ascii="Segoe UI Emoji" w:hAnsi="Segoe UI Emoji" w:cs="Segoe UI Emoji"/>
          <w:lang w:val="en-CA"/>
        </w:rPr>
        <w:t>✅</w:t>
      </w:r>
      <w:r w:rsidRPr="00CC1A55">
        <w:rPr>
          <w:lang w:val="en-CA"/>
        </w:rPr>
        <w:t xml:space="preserve"> </w:t>
      </w:r>
      <w:proofErr w:type="gramStart"/>
      <w:r w:rsidRPr="00CC1A55">
        <w:rPr>
          <w:b/>
          <w:bCs/>
          <w:lang w:val="en-CA"/>
        </w:rPr>
        <w:t>Observation :</w:t>
      </w:r>
      <w:proofErr w:type="gramEnd"/>
    </w:p>
    <w:p w14:paraId="268A780B" w14:textId="77777777" w:rsidR="00CC1A55" w:rsidRPr="00CC1A55" w:rsidRDefault="00CC1A55" w:rsidP="00CC1A55">
      <w:pPr>
        <w:numPr>
          <w:ilvl w:val="0"/>
          <w:numId w:val="37"/>
        </w:numPr>
      </w:pPr>
      <w:r w:rsidRPr="00CC1A55">
        <w:t xml:space="preserve">Combine </w:t>
      </w:r>
      <w:proofErr w:type="spellStart"/>
      <w:r w:rsidRPr="00CC1A55">
        <w:rPr>
          <w:b/>
          <w:bCs/>
        </w:rPr>
        <w:t>async</w:t>
      </w:r>
      <w:proofErr w:type="spellEnd"/>
      <w:r w:rsidRPr="00CC1A55">
        <w:rPr>
          <w:b/>
          <w:bCs/>
        </w:rPr>
        <w:t>/</w:t>
      </w:r>
      <w:proofErr w:type="spellStart"/>
      <w:r w:rsidRPr="00CC1A55">
        <w:rPr>
          <w:b/>
          <w:bCs/>
        </w:rPr>
        <w:t>await</w:t>
      </w:r>
      <w:proofErr w:type="spellEnd"/>
      <w:r w:rsidRPr="00CC1A55">
        <w:rPr>
          <w:b/>
          <w:bCs/>
        </w:rPr>
        <w:t xml:space="preserve"> + </w:t>
      </w:r>
      <w:proofErr w:type="spellStart"/>
      <w:r w:rsidRPr="00CC1A55">
        <w:rPr>
          <w:b/>
          <w:bCs/>
        </w:rPr>
        <w:t>Promise.all</w:t>
      </w:r>
      <w:proofErr w:type="spellEnd"/>
      <w:r w:rsidRPr="00CC1A55">
        <w:t xml:space="preserve"> pour gérer plusieurs fichiers rapidement.</w:t>
      </w:r>
    </w:p>
    <w:p w14:paraId="292C173D" w14:textId="77777777" w:rsidR="00CC1A55" w:rsidRPr="00CC1A55" w:rsidRDefault="00CC1A55" w:rsidP="00CC1A55">
      <w:pPr>
        <w:numPr>
          <w:ilvl w:val="0"/>
          <w:numId w:val="37"/>
        </w:numPr>
      </w:pPr>
      <w:r w:rsidRPr="00CC1A55">
        <w:t xml:space="preserve">Le script reste lisible et performant même pour </w:t>
      </w:r>
      <w:r w:rsidRPr="00CC1A55">
        <w:rPr>
          <w:b/>
          <w:bCs/>
        </w:rPr>
        <w:t>beaucoup de fichiers</w:t>
      </w:r>
      <w:r w:rsidRPr="00CC1A55">
        <w:t>.</w:t>
      </w:r>
    </w:p>
    <w:p w14:paraId="4690F490" w14:textId="77777777" w:rsidR="00CC1A55" w:rsidRDefault="00CC1A55"/>
    <w:p w14:paraId="6708F011" w14:textId="77777777" w:rsidR="00810528" w:rsidRPr="00810528" w:rsidRDefault="00810528" w:rsidP="00810528">
      <w:pPr>
        <w:rPr>
          <w:b/>
          <w:bCs/>
        </w:rPr>
      </w:pPr>
      <w:r w:rsidRPr="00810528">
        <w:rPr>
          <w:b/>
          <w:bCs/>
        </w:rPr>
        <w:t>Exercices sur le routage avec Express</w:t>
      </w:r>
    </w:p>
    <w:p w14:paraId="5CEEA7FF" w14:textId="77777777" w:rsidR="00810528" w:rsidRPr="00810528" w:rsidRDefault="00810528" w:rsidP="00810528">
      <w:pPr>
        <w:rPr>
          <w:b/>
          <w:bCs/>
        </w:rPr>
      </w:pPr>
      <w:r w:rsidRPr="00810528">
        <w:rPr>
          <w:b/>
          <w:bCs/>
        </w:rPr>
        <w:t>Exercice 1 – Route de base</w:t>
      </w:r>
    </w:p>
    <w:p w14:paraId="4AAFCA16" w14:textId="77777777" w:rsidR="00810528" w:rsidRPr="00810528" w:rsidRDefault="00810528" w:rsidP="00810528">
      <w:r w:rsidRPr="00810528">
        <w:rPr>
          <w:b/>
          <w:bCs/>
        </w:rPr>
        <w:t>Objectif :</w:t>
      </w:r>
      <w:r w:rsidRPr="00810528">
        <w:t xml:space="preserve"> Créer une route simple qui retourne un message.</w:t>
      </w:r>
    </w:p>
    <w:p w14:paraId="54E88FC6" w14:textId="77777777" w:rsidR="00810528" w:rsidRPr="00810528" w:rsidRDefault="00810528" w:rsidP="00810528">
      <w:pPr>
        <w:rPr>
          <w:lang w:val="en-CA"/>
        </w:rPr>
      </w:pPr>
      <w:proofErr w:type="gramStart"/>
      <w:r w:rsidRPr="00810528">
        <w:rPr>
          <w:b/>
          <w:bCs/>
          <w:lang w:val="en-CA"/>
        </w:rPr>
        <w:t>Instructions :</w:t>
      </w:r>
      <w:proofErr w:type="gramEnd"/>
    </w:p>
    <w:p w14:paraId="78E07A57" w14:textId="77777777" w:rsidR="00810528" w:rsidRPr="00810528" w:rsidRDefault="00810528" w:rsidP="00810528">
      <w:pPr>
        <w:numPr>
          <w:ilvl w:val="0"/>
          <w:numId w:val="38"/>
        </w:numPr>
        <w:rPr>
          <w:lang w:val="en-CA"/>
        </w:rPr>
      </w:pPr>
      <w:proofErr w:type="spellStart"/>
      <w:r w:rsidRPr="00810528">
        <w:rPr>
          <w:lang w:val="en-CA"/>
        </w:rPr>
        <w:t>Crée</w:t>
      </w:r>
      <w:proofErr w:type="spellEnd"/>
      <w:r w:rsidRPr="00810528">
        <w:rPr>
          <w:lang w:val="en-CA"/>
        </w:rPr>
        <w:t xml:space="preserve"> un </w:t>
      </w:r>
      <w:proofErr w:type="spellStart"/>
      <w:r w:rsidRPr="00810528">
        <w:rPr>
          <w:lang w:val="en-CA"/>
        </w:rPr>
        <w:t>serveur</w:t>
      </w:r>
      <w:proofErr w:type="spellEnd"/>
      <w:r w:rsidRPr="00810528">
        <w:rPr>
          <w:lang w:val="en-CA"/>
        </w:rPr>
        <w:t xml:space="preserve"> Express.</w:t>
      </w:r>
    </w:p>
    <w:p w14:paraId="56C24C85" w14:textId="77777777" w:rsidR="00810528" w:rsidRPr="00810528" w:rsidRDefault="00810528" w:rsidP="00810528">
      <w:pPr>
        <w:numPr>
          <w:ilvl w:val="0"/>
          <w:numId w:val="38"/>
        </w:numPr>
      </w:pPr>
      <w:r w:rsidRPr="00810528">
        <w:t>Ajoute une route GET / qui renvoie le texte "Bienvenue sur mon serveur !".</w:t>
      </w:r>
    </w:p>
    <w:p w14:paraId="76FE8053" w14:textId="77777777" w:rsidR="00810528" w:rsidRPr="00810528" w:rsidRDefault="00810528" w:rsidP="00810528">
      <w:pPr>
        <w:numPr>
          <w:ilvl w:val="0"/>
          <w:numId w:val="38"/>
        </w:numPr>
      </w:pPr>
      <w:r w:rsidRPr="00810528">
        <w:t>Teste avec le navigateur ou Postman.</w:t>
      </w:r>
    </w:p>
    <w:p w14:paraId="1C8DF394" w14:textId="77777777" w:rsidR="00810528" w:rsidRPr="00810528" w:rsidRDefault="00810528" w:rsidP="00810528">
      <w:r w:rsidRPr="00810528">
        <w:rPr>
          <w:b/>
          <w:bCs/>
        </w:rPr>
        <w:t>Corrigé rapide :</w:t>
      </w:r>
    </w:p>
    <w:p w14:paraId="0CC63F53" w14:textId="77777777" w:rsidR="00810528" w:rsidRPr="00810528" w:rsidRDefault="00810528" w:rsidP="00810528">
      <w:proofErr w:type="spellStart"/>
      <w:proofErr w:type="gramStart"/>
      <w:r w:rsidRPr="00810528">
        <w:t>const</w:t>
      </w:r>
      <w:proofErr w:type="spellEnd"/>
      <w:proofErr w:type="gramEnd"/>
      <w:r w:rsidRPr="00810528">
        <w:t xml:space="preserve"> express = </w:t>
      </w:r>
      <w:proofErr w:type="spellStart"/>
      <w:r w:rsidRPr="00810528">
        <w:t>require</w:t>
      </w:r>
      <w:proofErr w:type="spellEnd"/>
      <w:r w:rsidRPr="00810528">
        <w:t>('express');</w:t>
      </w:r>
    </w:p>
    <w:p w14:paraId="2C77FC5D" w14:textId="77777777" w:rsidR="00810528" w:rsidRPr="00810528" w:rsidRDefault="00810528" w:rsidP="00810528">
      <w:proofErr w:type="spellStart"/>
      <w:proofErr w:type="gramStart"/>
      <w:r w:rsidRPr="00810528">
        <w:t>const</w:t>
      </w:r>
      <w:proofErr w:type="spellEnd"/>
      <w:proofErr w:type="gramEnd"/>
      <w:r w:rsidRPr="00810528">
        <w:t xml:space="preserve"> app = </w:t>
      </w:r>
      <w:proofErr w:type="gramStart"/>
      <w:r w:rsidRPr="00810528">
        <w:t>express(</w:t>
      </w:r>
      <w:proofErr w:type="gramEnd"/>
      <w:r w:rsidRPr="00810528">
        <w:t>);</w:t>
      </w:r>
    </w:p>
    <w:p w14:paraId="121951E2" w14:textId="77777777" w:rsidR="00810528" w:rsidRPr="00810528" w:rsidRDefault="00810528" w:rsidP="00810528"/>
    <w:p w14:paraId="7066F343" w14:textId="77777777" w:rsidR="00810528" w:rsidRPr="00810528" w:rsidRDefault="00810528" w:rsidP="00810528">
      <w:proofErr w:type="spellStart"/>
      <w:proofErr w:type="gramStart"/>
      <w:r w:rsidRPr="00810528">
        <w:t>app.get</w:t>
      </w:r>
      <w:proofErr w:type="spellEnd"/>
      <w:r w:rsidRPr="00810528">
        <w:t>(</w:t>
      </w:r>
      <w:proofErr w:type="gramEnd"/>
      <w:r w:rsidRPr="00810528">
        <w:t>'/', (</w:t>
      </w:r>
      <w:proofErr w:type="spellStart"/>
      <w:r w:rsidRPr="00810528">
        <w:t>req</w:t>
      </w:r>
      <w:proofErr w:type="spellEnd"/>
      <w:r w:rsidRPr="00810528">
        <w:t xml:space="preserve">, </w:t>
      </w:r>
      <w:proofErr w:type="spellStart"/>
      <w:r w:rsidRPr="00810528">
        <w:t>res</w:t>
      </w:r>
      <w:proofErr w:type="spellEnd"/>
      <w:r w:rsidRPr="00810528">
        <w:t>) =&gt; {</w:t>
      </w:r>
    </w:p>
    <w:p w14:paraId="388F38F7" w14:textId="77777777" w:rsidR="00810528" w:rsidRPr="00810528" w:rsidRDefault="00810528" w:rsidP="00810528">
      <w:r w:rsidRPr="00810528">
        <w:lastRenderedPageBreak/>
        <w:t xml:space="preserve">    </w:t>
      </w:r>
      <w:proofErr w:type="spellStart"/>
      <w:proofErr w:type="gramStart"/>
      <w:r w:rsidRPr="00810528">
        <w:t>res.send</w:t>
      </w:r>
      <w:proofErr w:type="spellEnd"/>
      <w:proofErr w:type="gramEnd"/>
      <w:r w:rsidRPr="00810528">
        <w:t>('Bienvenue sur mon serveur !');</w:t>
      </w:r>
    </w:p>
    <w:p w14:paraId="69893DA9" w14:textId="77777777" w:rsidR="00810528" w:rsidRPr="00810528" w:rsidRDefault="00810528" w:rsidP="00810528">
      <w:r w:rsidRPr="00810528">
        <w:t>});</w:t>
      </w:r>
    </w:p>
    <w:p w14:paraId="510F65BE" w14:textId="77777777" w:rsidR="00810528" w:rsidRPr="00810528" w:rsidRDefault="00810528" w:rsidP="00810528"/>
    <w:p w14:paraId="56BF12B2" w14:textId="77777777" w:rsidR="00810528" w:rsidRPr="00810528" w:rsidRDefault="00810528" w:rsidP="00810528">
      <w:proofErr w:type="spellStart"/>
      <w:proofErr w:type="gramStart"/>
      <w:r w:rsidRPr="00810528">
        <w:t>app.listen</w:t>
      </w:r>
      <w:proofErr w:type="spellEnd"/>
      <w:proofErr w:type="gramEnd"/>
      <w:r w:rsidRPr="00810528">
        <w:t xml:space="preserve">(3000, () =&gt; </w:t>
      </w:r>
      <w:proofErr w:type="gramStart"/>
      <w:r w:rsidRPr="00810528">
        <w:t>console.log(</w:t>
      </w:r>
      <w:proofErr w:type="gramEnd"/>
      <w:r w:rsidRPr="00810528">
        <w:t>'Serveur démarré sur http://localhost:3000'));</w:t>
      </w:r>
    </w:p>
    <w:p w14:paraId="7B3D2D59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pict w14:anchorId="345B7B4E">
          <v:rect id="_x0000_i1307" style="width:0;height:1.5pt" o:hralign="center" o:hrstd="t" o:hr="t" fillcolor="#a0a0a0" stroked="f"/>
        </w:pict>
      </w:r>
    </w:p>
    <w:p w14:paraId="7501A4BE" w14:textId="77777777" w:rsidR="00810528" w:rsidRPr="00810528" w:rsidRDefault="00810528" w:rsidP="00810528">
      <w:pPr>
        <w:rPr>
          <w:b/>
          <w:bCs/>
        </w:rPr>
      </w:pPr>
      <w:r w:rsidRPr="00810528">
        <w:rPr>
          <w:b/>
          <w:bCs/>
        </w:rPr>
        <w:t>Exercice 2 – Paramètres dans l’URL</w:t>
      </w:r>
    </w:p>
    <w:p w14:paraId="5B19FF23" w14:textId="77777777" w:rsidR="00810528" w:rsidRPr="00810528" w:rsidRDefault="00810528" w:rsidP="00810528">
      <w:r w:rsidRPr="00810528">
        <w:rPr>
          <w:b/>
          <w:bCs/>
        </w:rPr>
        <w:t>Objectif :</w:t>
      </w:r>
      <w:r w:rsidRPr="00810528">
        <w:t xml:space="preserve"> Comprendre les </w:t>
      </w:r>
      <w:r w:rsidRPr="00810528">
        <w:rPr>
          <w:b/>
          <w:bCs/>
        </w:rPr>
        <w:t>params</w:t>
      </w:r>
      <w:r w:rsidRPr="00810528">
        <w:t>.</w:t>
      </w:r>
    </w:p>
    <w:p w14:paraId="0F5DD422" w14:textId="77777777" w:rsidR="00810528" w:rsidRPr="00810528" w:rsidRDefault="00810528" w:rsidP="00810528">
      <w:pPr>
        <w:rPr>
          <w:lang w:val="en-CA"/>
        </w:rPr>
      </w:pPr>
      <w:proofErr w:type="gramStart"/>
      <w:r w:rsidRPr="00810528">
        <w:rPr>
          <w:b/>
          <w:bCs/>
          <w:lang w:val="en-CA"/>
        </w:rPr>
        <w:t>Instructions :</w:t>
      </w:r>
      <w:proofErr w:type="gramEnd"/>
    </w:p>
    <w:p w14:paraId="1D9FDDD7" w14:textId="77777777" w:rsidR="00810528" w:rsidRPr="00810528" w:rsidRDefault="00810528" w:rsidP="00810528">
      <w:pPr>
        <w:numPr>
          <w:ilvl w:val="0"/>
          <w:numId w:val="39"/>
        </w:numPr>
      </w:pPr>
      <w:r w:rsidRPr="00810528">
        <w:t>Crée une route GET /user</w:t>
      </w:r>
      <w:proofErr w:type="gramStart"/>
      <w:r w:rsidRPr="00810528">
        <w:t>/:nom</w:t>
      </w:r>
      <w:proofErr w:type="gramEnd"/>
      <w:r w:rsidRPr="00810528">
        <w:t xml:space="preserve"> qui renvoie "Bonjour, &lt;nom&gt; !".</w:t>
      </w:r>
    </w:p>
    <w:p w14:paraId="190E5182" w14:textId="77777777" w:rsidR="00810528" w:rsidRPr="00810528" w:rsidRDefault="00810528" w:rsidP="00810528">
      <w:pPr>
        <w:numPr>
          <w:ilvl w:val="0"/>
          <w:numId w:val="39"/>
        </w:numPr>
      </w:pPr>
      <w:r w:rsidRPr="00810528">
        <w:t>Exemple : /user/Alice → "Bonjour, Alice !".</w:t>
      </w:r>
    </w:p>
    <w:p w14:paraId="555997E1" w14:textId="77777777" w:rsidR="00810528" w:rsidRPr="00810528" w:rsidRDefault="00810528" w:rsidP="00810528">
      <w:r w:rsidRPr="00810528">
        <w:rPr>
          <w:b/>
          <w:bCs/>
        </w:rPr>
        <w:t>Corrigé rapide :</w:t>
      </w:r>
    </w:p>
    <w:p w14:paraId="692480A8" w14:textId="77777777" w:rsidR="00810528" w:rsidRPr="00810528" w:rsidRDefault="00810528" w:rsidP="00810528">
      <w:proofErr w:type="spellStart"/>
      <w:proofErr w:type="gramStart"/>
      <w:r w:rsidRPr="00810528">
        <w:t>app.get</w:t>
      </w:r>
      <w:proofErr w:type="spellEnd"/>
      <w:r w:rsidRPr="00810528">
        <w:t>(</w:t>
      </w:r>
      <w:proofErr w:type="gramEnd"/>
      <w:r w:rsidRPr="00810528">
        <w:t>'/user</w:t>
      </w:r>
      <w:proofErr w:type="gramStart"/>
      <w:r w:rsidRPr="00810528">
        <w:t>/:nom</w:t>
      </w:r>
      <w:proofErr w:type="gramEnd"/>
      <w:r w:rsidRPr="00810528">
        <w:t>', (</w:t>
      </w:r>
      <w:proofErr w:type="spellStart"/>
      <w:r w:rsidRPr="00810528">
        <w:t>req</w:t>
      </w:r>
      <w:proofErr w:type="spellEnd"/>
      <w:r w:rsidRPr="00810528">
        <w:t xml:space="preserve">, </w:t>
      </w:r>
      <w:proofErr w:type="spellStart"/>
      <w:r w:rsidRPr="00810528">
        <w:t>res</w:t>
      </w:r>
      <w:proofErr w:type="spellEnd"/>
      <w:r w:rsidRPr="00810528">
        <w:t>) =&gt; {</w:t>
      </w:r>
    </w:p>
    <w:p w14:paraId="386898C7" w14:textId="77777777" w:rsidR="00810528" w:rsidRPr="00810528" w:rsidRDefault="00810528" w:rsidP="00810528">
      <w:pPr>
        <w:rPr>
          <w:lang w:val="en-CA"/>
        </w:rPr>
      </w:pPr>
      <w:r w:rsidRPr="00810528">
        <w:t xml:space="preserve">    </w:t>
      </w:r>
      <w:r w:rsidRPr="00810528">
        <w:rPr>
          <w:lang w:val="en-CA"/>
        </w:rPr>
        <w:t xml:space="preserve">const nom = </w:t>
      </w:r>
      <w:proofErr w:type="spellStart"/>
      <w:proofErr w:type="gramStart"/>
      <w:r w:rsidRPr="00810528">
        <w:rPr>
          <w:lang w:val="en-CA"/>
        </w:rPr>
        <w:t>req.params.nom</w:t>
      </w:r>
      <w:proofErr w:type="spellEnd"/>
      <w:r w:rsidRPr="00810528">
        <w:rPr>
          <w:lang w:val="en-CA"/>
        </w:rPr>
        <w:t>;</w:t>
      </w:r>
      <w:proofErr w:type="gramEnd"/>
    </w:p>
    <w:p w14:paraId="1FB9EBC7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</w:t>
      </w:r>
      <w:proofErr w:type="spellStart"/>
      <w:proofErr w:type="gramStart"/>
      <w:r w:rsidRPr="00810528">
        <w:rPr>
          <w:lang w:val="en-CA"/>
        </w:rPr>
        <w:t>res.send</w:t>
      </w:r>
      <w:proofErr w:type="spellEnd"/>
      <w:proofErr w:type="gramEnd"/>
      <w:r w:rsidRPr="00810528">
        <w:rPr>
          <w:lang w:val="en-CA"/>
        </w:rPr>
        <w:t>(`Bonjour, ${nom</w:t>
      </w:r>
      <w:proofErr w:type="gramStart"/>
      <w:r w:rsidRPr="00810528">
        <w:rPr>
          <w:lang w:val="en-CA"/>
        </w:rPr>
        <w:t>} !</w:t>
      </w:r>
      <w:proofErr w:type="gramEnd"/>
      <w:r w:rsidRPr="00810528">
        <w:rPr>
          <w:lang w:val="en-CA"/>
        </w:rPr>
        <w:t>`</w:t>
      </w:r>
      <w:proofErr w:type="gramStart"/>
      <w:r w:rsidRPr="00810528">
        <w:rPr>
          <w:lang w:val="en-CA"/>
        </w:rPr>
        <w:t>);</w:t>
      </w:r>
      <w:proofErr w:type="gramEnd"/>
    </w:p>
    <w:p w14:paraId="3A96F0D5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>}</w:t>
      </w:r>
      <w:proofErr w:type="gramStart"/>
      <w:r w:rsidRPr="00810528">
        <w:rPr>
          <w:lang w:val="en-CA"/>
        </w:rPr>
        <w:t>);</w:t>
      </w:r>
      <w:proofErr w:type="gramEnd"/>
    </w:p>
    <w:p w14:paraId="4BA1F66B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pict w14:anchorId="34963C2C">
          <v:rect id="_x0000_i1308" style="width:0;height:1.5pt" o:hralign="center" o:hrstd="t" o:hr="t" fillcolor="#a0a0a0" stroked="f"/>
        </w:pict>
      </w:r>
    </w:p>
    <w:p w14:paraId="1F7734F3" w14:textId="77777777" w:rsidR="00810528" w:rsidRPr="00810528" w:rsidRDefault="00810528" w:rsidP="00810528">
      <w:pPr>
        <w:rPr>
          <w:b/>
          <w:bCs/>
        </w:rPr>
      </w:pPr>
      <w:r w:rsidRPr="00810528">
        <w:rPr>
          <w:b/>
          <w:bCs/>
        </w:rPr>
        <w:t xml:space="preserve">Exercice 3 – Query </w:t>
      </w:r>
      <w:proofErr w:type="spellStart"/>
      <w:r w:rsidRPr="00810528">
        <w:rPr>
          <w:b/>
          <w:bCs/>
        </w:rPr>
        <w:t>Parameters</w:t>
      </w:r>
      <w:proofErr w:type="spellEnd"/>
    </w:p>
    <w:p w14:paraId="3B370C18" w14:textId="77777777" w:rsidR="00810528" w:rsidRPr="00810528" w:rsidRDefault="00810528" w:rsidP="00810528">
      <w:r w:rsidRPr="00810528">
        <w:rPr>
          <w:b/>
          <w:bCs/>
        </w:rPr>
        <w:t>Objectif :</w:t>
      </w:r>
      <w:r w:rsidRPr="00810528">
        <w:t xml:space="preserve"> Utiliser les paramètres de requête (</w:t>
      </w:r>
      <w:proofErr w:type="spellStart"/>
      <w:proofErr w:type="gramStart"/>
      <w:r w:rsidRPr="00810528">
        <w:t>req.query</w:t>
      </w:r>
      <w:proofErr w:type="spellEnd"/>
      <w:proofErr w:type="gramEnd"/>
      <w:r w:rsidRPr="00810528">
        <w:t>).</w:t>
      </w:r>
    </w:p>
    <w:p w14:paraId="49D7C8F0" w14:textId="77777777" w:rsidR="00810528" w:rsidRPr="00810528" w:rsidRDefault="00810528" w:rsidP="00810528">
      <w:pPr>
        <w:rPr>
          <w:lang w:val="en-CA"/>
        </w:rPr>
      </w:pPr>
      <w:proofErr w:type="gramStart"/>
      <w:r w:rsidRPr="00810528">
        <w:rPr>
          <w:b/>
          <w:bCs/>
          <w:lang w:val="en-CA"/>
        </w:rPr>
        <w:t>Instructions :</w:t>
      </w:r>
      <w:proofErr w:type="gramEnd"/>
    </w:p>
    <w:p w14:paraId="76447F51" w14:textId="77777777" w:rsidR="00810528" w:rsidRPr="00810528" w:rsidRDefault="00810528" w:rsidP="00810528">
      <w:pPr>
        <w:numPr>
          <w:ilvl w:val="0"/>
          <w:numId w:val="40"/>
        </w:numPr>
        <w:rPr>
          <w:lang w:val="en-CA"/>
        </w:rPr>
      </w:pPr>
      <w:proofErr w:type="spellStart"/>
      <w:r w:rsidRPr="00810528">
        <w:rPr>
          <w:lang w:val="en-CA"/>
        </w:rPr>
        <w:t>Crée</w:t>
      </w:r>
      <w:proofErr w:type="spellEnd"/>
      <w:r w:rsidRPr="00810528">
        <w:rPr>
          <w:lang w:val="en-CA"/>
        </w:rPr>
        <w:t xml:space="preserve"> </w:t>
      </w:r>
      <w:proofErr w:type="spellStart"/>
      <w:r w:rsidRPr="00810528">
        <w:rPr>
          <w:lang w:val="en-CA"/>
        </w:rPr>
        <w:t>une</w:t>
      </w:r>
      <w:proofErr w:type="spellEnd"/>
      <w:r w:rsidRPr="00810528">
        <w:rPr>
          <w:lang w:val="en-CA"/>
        </w:rPr>
        <w:t xml:space="preserve"> route GET /addition.</w:t>
      </w:r>
    </w:p>
    <w:p w14:paraId="3CD5485A" w14:textId="77777777" w:rsidR="00810528" w:rsidRPr="00810528" w:rsidRDefault="00810528" w:rsidP="00810528">
      <w:pPr>
        <w:numPr>
          <w:ilvl w:val="0"/>
          <w:numId w:val="40"/>
        </w:numPr>
      </w:pPr>
      <w:r w:rsidRPr="00810528">
        <w:t>Elle reçoit deux paramètres : a et b dans l’URL.</w:t>
      </w:r>
    </w:p>
    <w:p w14:paraId="5D457D56" w14:textId="77777777" w:rsidR="00810528" w:rsidRPr="00810528" w:rsidRDefault="00810528" w:rsidP="00810528">
      <w:pPr>
        <w:numPr>
          <w:ilvl w:val="0"/>
          <w:numId w:val="40"/>
        </w:numPr>
      </w:pPr>
      <w:r w:rsidRPr="00810528">
        <w:t xml:space="preserve">Elle retourne le résultat </w:t>
      </w:r>
      <w:proofErr w:type="gramStart"/>
      <w:r w:rsidRPr="00810528">
        <w:t>de a</w:t>
      </w:r>
      <w:proofErr w:type="gramEnd"/>
      <w:r w:rsidRPr="00810528">
        <w:t xml:space="preserve"> + b.</w:t>
      </w:r>
      <w:r w:rsidRPr="00810528">
        <w:br/>
        <w:t>Exemple : /</w:t>
      </w:r>
      <w:proofErr w:type="spellStart"/>
      <w:r w:rsidRPr="00810528">
        <w:t>addition?a</w:t>
      </w:r>
      <w:proofErr w:type="spellEnd"/>
      <w:r w:rsidRPr="00810528">
        <w:t>=5&amp;b=10 → "Résultat : 15".</w:t>
      </w:r>
    </w:p>
    <w:p w14:paraId="4DE62183" w14:textId="77777777" w:rsidR="00810528" w:rsidRPr="00810528" w:rsidRDefault="00810528" w:rsidP="00810528">
      <w:pPr>
        <w:rPr>
          <w:lang w:val="en-CA"/>
        </w:rPr>
      </w:pPr>
      <w:proofErr w:type="spellStart"/>
      <w:r w:rsidRPr="00810528">
        <w:rPr>
          <w:b/>
          <w:bCs/>
          <w:lang w:val="en-CA"/>
        </w:rPr>
        <w:t>Corrigé</w:t>
      </w:r>
      <w:proofErr w:type="spellEnd"/>
      <w:r w:rsidRPr="00810528">
        <w:rPr>
          <w:b/>
          <w:bCs/>
          <w:lang w:val="en-CA"/>
        </w:rPr>
        <w:t xml:space="preserve"> </w:t>
      </w:r>
      <w:proofErr w:type="spellStart"/>
      <w:proofErr w:type="gramStart"/>
      <w:r w:rsidRPr="00810528">
        <w:rPr>
          <w:b/>
          <w:bCs/>
          <w:lang w:val="en-CA"/>
        </w:rPr>
        <w:t>rapide</w:t>
      </w:r>
      <w:proofErr w:type="spellEnd"/>
      <w:r w:rsidRPr="00810528">
        <w:rPr>
          <w:b/>
          <w:bCs/>
          <w:lang w:val="en-CA"/>
        </w:rPr>
        <w:t xml:space="preserve"> :</w:t>
      </w:r>
      <w:proofErr w:type="gramEnd"/>
    </w:p>
    <w:p w14:paraId="10A06D31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lang w:val="en-CA"/>
        </w:rPr>
        <w:t>app.get</w:t>
      </w:r>
      <w:proofErr w:type="spellEnd"/>
      <w:r w:rsidRPr="00810528">
        <w:rPr>
          <w:lang w:val="en-CA"/>
        </w:rPr>
        <w:t>(</w:t>
      </w:r>
      <w:proofErr w:type="gramEnd"/>
      <w:r w:rsidRPr="00810528">
        <w:rPr>
          <w:lang w:val="en-CA"/>
        </w:rPr>
        <w:t>'/addition', (req, res) =&gt; {</w:t>
      </w:r>
    </w:p>
    <w:p w14:paraId="7589B907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const a = Number(</w:t>
      </w:r>
      <w:proofErr w:type="spellStart"/>
      <w:proofErr w:type="gramStart"/>
      <w:r w:rsidRPr="00810528">
        <w:rPr>
          <w:lang w:val="en-CA"/>
        </w:rPr>
        <w:t>req.query</w:t>
      </w:r>
      <w:proofErr w:type="gramEnd"/>
      <w:r w:rsidRPr="00810528">
        <w:rPr>
          <w:lang w:val="en-CA"/>
        </w:rPr>
        <w:t>.a</w:t>
      </w:r>
      <w:proofErr w:type="spellEnd"/>
      <w:proofErr w:type="gramStart"/>
      <w:r w:rsidRPr="00810528">
        <w:rPr>
          <w:lang w:val="en-CA"/>
        </w:rPr>
        <w:t>);</w:t>
      </w:r>
      <w:proofErr w:type="gramEnd"/>
    </w:p>
    <w:p w14:paraId="3F8C45A4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lastRenderedPageBreak/>
        <w:t xml:space="preserve">    const b = Number(</w:t>
      </w:r>
      <w:proofErr w:type="spellStart"/>
      <w:proofErr w:type="gramStart"/>
      <w:r w:rsidRPr="00810528">
        <w:rPr>
          <w:lang w:val="en-CA"/>
        </w:rPr>
        <w:t>req.query</w:t>
      </w:r>
      <w:proofErr w:type="gramEnd"/>
      <w:r w:rsidRPr="00810528">
        <w:rPr>
          <w:lang w:val="en-CA"/>
        </w:rPr>
        <w:t>.b</w:t>
      </w:r>
      <w:proofErr w:type="spellEnd"/>
      <w:proofErr w:type="gramStart"/>
      <w:r w:rsidRPr="00810528">
        <w:rPr>
          <w:lang w:val="en-CA"/>
        </w:rPr>
        <w:t>);</w:t>
      </w:r>
      <w:proofErr w:type="gramEnd"/>
    </w:p>
    <w:p w14:paraId="0358876A" w14:textId="77777777" w:rsidR="00810528" w:rsidRPr="00810528" w:rsidRDefault="00810528" w:rsidP="00810528">
      <w:r w:rsidRPr="00810528">
        <w:rPr>
          <w:lang w:val="en-CA"/>
        </w:rPr>
        <w:t xml:space="preserve">    </w:t>
      </w:r>
      <w:proofErr w:type="spellStart"/>
      <w:proofErr w:type="gramStart"/>
      <w:r w:rsidRPr="00810528">
        <w:t>res.send</w:t>
      </w:r>
      <w:proofErr w:type="spellEnd"/>
      <w:proofErr w:type="gramEnd"/>
      <w:r w:rsidRPr="00810528">
        <w:t xml:space="preserve">(`Résultat : ${a + </w:t>
      </w:r>
      <w:proofErr w:type="gramStart"/>
      <w:r w:rsidRPr="00810528">
        <w:t>b}`</w:t>
      </w:r>
      <w:proofErr w:type="gramEnd"/>
      <w:r w:rsidRPr="00810528">
        <w:t>);</w:t>
      </w:r>
    </w:p>
    <w:p w14:paraId="764F9105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>}</w:t>
      </w:r>
      <w:proofErr w:type="gramStart"/>
      <w:r w:rsidRPr="00810528">
        <w:rPr>
          <w:lang w:val="en-CA"/>
        </w:rPr>
        <w:t>);</w:t>
      </w:r>
      <w:proofErr w:type="gramEnd"/>
    </w:p>
    <w:p w14:paraId="657B70C3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pict w14:anchorId="028F3FDA">
          <v:rect id="_x0000_i1309" style="width:0;height:1.5pt" o:hralign="center" o:hrstd="t" o:hr="t" fillcolor="#a0a0a0" stroked="f"/>
        </w:pict>
      </w:r>
    </w:p>
    <w:p w14:paraId="4BA1E419" w14:textId="77777777" w:rsidR="00810528" w:rsidRPr="00810528" w:rsidRDefault="00810528" w:rsidP="00810528">
      <w:pPr>
        <w:rPr>
          <w:b/>
          <w:bCs/>
        </w:rPr>
      </w:pPr>
      <w:r w:rsidRPr="00810528">
        <w:rPr>
          <w:b/>
          <w:bCs/>
        </w:rPr>
        <w:t>Exercice 4 – Route POST avec JSON</w:t>
      </w:r>
    </w:p>
    <w:p w14:paraId="1CB86535" w14:textId="77777777" w:rsidR="00810528" w:rsidRPr="00810528" w:rsidRDefault="00810528" w:rsidP="00810528">
      <w:r w:rsidRPr="00810528">
        <w:rPr>
          <w:b/>
          <w:bCs/>
        </w:rPr>
        <w:t>Objectif :</w:t>
      </w:r>
      <w:r w:rsidRPr="00810528">
        <w:t xml:space="preserve"> Recevoir des données via POST.</w:t>
      </w:r>
    </w:p>
    <w:p w14:paraId="690F58B9" w14:textId="77777777" w:rsidR="00810528" w:rsidRPr="00810528" w:rsidRDefault="00810528" w:rsidP="00810528">
      <w:pPr>
        <w:rPr>
          <w:lang w:val="en-CA"/>
        </w:rPr>
      </w:pPr>
      <w:proofErr w:type="gramStart"/>
      <w:r w:rsidRPr="00810528">
        <w:rPr>
          <w:b/>
          <w:bCs/>
          <w:lang w:val="en-CA"/>
        </w:rPr>
        <w:t>Instructions :</w:t>
      </w:r>
      <w:proofErr w:type="gramEnd"/>
    </w:p>
    <w:p w14:paraId="0CCBB370" w14:textId="77777777" w:rsidR="00810528" w:rsidRPr="00810528" w:rsidRDefault="00810528" w:rsidP="00810528">
      <w:pPr>
        <w:numPr>
          <w:ilvl w:val="0"/>
          <w:numId w:val="41"/>
        </w:numPr>
      </w:pPr>
      <w:r w:rsidRPr="00810528">
        <w:t>Crée une route POST /user.</w:t>
      </w:r>
    </w:p>
    <w:p w14:paraId="7DAF7752" w14:textId="77777777" w:rsidR="00810528" w:rsidRPr="00810528" w:rsidRDefault="00810528" w:rsidP="00810528">
      <w:pPr>
        <w:numPr>
          <w:ilvl w:val="0"/>
          <w:numId w:val="41"/>
        </w:numPr>
      </w:pPr>
      <w:r w:rsidRPr="00810528">
        <w:t xml:space="preserve">Le corps JSON contient </w:t>
      </w:r>
      <w:proofErr w:type="gramStart"/>
      <w:r w:rsidRPr="00810528">
        <w:t>{ "</w:t>
      </w:r>
      <w:proofErr w:type="gramEnd"/>
      <w:r w:rsidRPr="00810528">
        <w:t>nom": "Alice", "</w:t>
      </w:r>
      <w:proofErr w:type="spellStart"/>
      <w:r w:rsidRPr="00810528">
        <w:t>age</w:t>
      </w:r>
      <w:proofErr w:type="spellEnd"/>
      <w:r w:rsidRPr="00810528">
        <w:t xml:space="preserve">": </w:t>
      </w:r>
      <w:proofErr w:type="gramStart"/>
      <w:r w:rsidRPr="00810528">
        <w:t>25 }</w:t>
      </w:r>
      <w:proofErr w:type="gramEnd"/>
      <w:r w:rsidRPr="00810528">
        <w:t>.</w:t>
      </w:r>
    </w:p>
    <w:p w14:paraId="4F81885D" w14:textId="77777777" w:rsidR="00810528" w:rsidRPr="00810528" w:rsidRDefault="00810528" w:rsidP="00810528">
      <w:pPr>
        <w:numPr>
          <w:ilvl w:val="0"/>
          <w:numId w:val="41"/>
        </w:numPr>
      </w:pPr>
      <w:r w:rsidRPr="00810528">
        <w:t xml:space="preserve">La route renvoie "Utilisateur Alice âgé de 25 ans </w:t>
      </w:r>
      <w:proofErr w:type="gramStart"/>
      <w:r w:rsidRPr="00810528">
        <w:t>créé</w:t>
      </w:r>
      <w:proofErr w:type="gramEnd"/>
      <w:r w:rsidRPr="00810528">
        <w:t>".</w:t>
      </w:r>
    </w:p>
    <w:p w14:paraId="37593020" w14:textId="77777777" w:rsidR="00810528" w:rsidRPr="00810528" w:rsidRDefault="00810528" w:rsidP="00810528">
      <w:r w:rsidRPr="00810528">
        <w:rPr>
          <w:b/>
          <w:bCs/>
        </w:rPr>
        <w:t>Astuce :</w:t>
      </w:r>
      <w:r w:rsidRPr="00810528">
        <w:t xml:space="preserve"> Utilise </w:t>
      </w:r>
      <w:proofErr w:type="spellStart"/>
      <w:proofErr w:type="gramStart"/>
      <w:r w:rsidRPr="00810528">
        <w:t>express.json</w:t>
      </w:r>
      <w:proofErr w:type="spellEnd"/>
      <w:proofErr w:type="gramEnd"/>
      <w:r w:rsidRPr="00810528">
        <w:t xml:space="preserve">() pour </w:t>
      </w:r>
      <w:proofErr w:type="spellStart"/>
      <w:r w:rsidRPr="00810528">
        <w:t>parser</w:t>
      </w:r>
      <w:proofErr w:type="spellEnd"/>
      <w:r w:rsidRPr="00810528">
        <w:t xml:space="preserve"> le corps.</w:t>
      </w:r>
    </w:p>
    <w:p w14:paraId="73981B61" w14:textId="77777777" w:rsidR="00810528" w:rsidRPr="00810528" w:rsidRDefault="00810528" w:rsidP="00810528">
      <w:r w:rsidRPr="00810528">
        <w:rPr>
          <w:b/>
          <w:bCs/>
        </w:rPr>
        <w:t>Corrigé rapide :</w:t>
      </w:r>
    </w:p>
    <w:p w14:paraId="2D5F5DB0" w14:textId="77777777" w:rsidR="00810528" w:rsidRPr="00810528" w:rsidRDefault="00810528" w:rsidP="00810528">
      <w:proofErr w:type="spellStart"/>
      <w:r w:rsidRPr="00810528">
        <w:t>app.use</w:t>
      </w:r>
      <w:proofErr w:type="spellEnd"/>
      <w:r w:rsidRPr="00810528">
        <w:t>(</w:t>
      </w:r>
      <w:proofErr w:type="spellStart"/>
      <w:proofErr w:type="gramStart"/>
      <w:r w:rsidRPr="00810528">
        <w:t>express.json</w:t>
      </w:r>
      <w:proofErr w:type="spellEnd"/>
      <w:proofErr w:type="gramEnd"/>
      <w:r w:rsidRPr="00810528">
        <w:t>());</w:t>
      </w:r>
    </w:p>
    <w:p w14:paraId="3E99EFBF" w14:textId="77777777" w:rsidR="00810528" w:rsidRPr="00810528" w:rsidRDefault="00810528" w:rsidP="00810528"/>
    <w:p w14:paraId="328F3ED1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lang w:val="en-CA"/>
        </w:rPr>
        <w:t>app.post</w:t>
      </w:r>
      <w:proofErr w:type="spellEnd"/>
      <w:r w:rsidRPr="00810528">
        <w:rPr>
          <w:lang w:val="en-CA"/>
        </w:rPr>
        <w:t>(</w:t>
      </w:r>
      <w:proofErr w:type="gramEnd"/>
      <w:r w:rsidRPr="00810528">
        <w:rPr>
          <w:lang w:val="en-CA"/>
        </w:rPr>
        <w:t>'/user', (req, res) =&gt; {</w:t>
      </w:r>
    </w:p>
    <w:p w14:paraId="3C6995E4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const </w:t>
      </w:r>
      <w:proofErr w:type="gramStart"/>
      <w:r w:rsidRPr="00810528">
        <w:rPr>
          <w:lang w:val="en-CA"/>
        </w:rPr>
        <w:t>{ nom</w:t>
      </w:r>
      <w:proofErr w:type="gramEnd"/>
      <w:r w:rsidRPr="00810528">
        <w:rPr>
          <w:lang w:val="en-CA"/>
        </w:rPr>
        <w:t xml:space="preserve">, </w:t>
      </w:r>
      <w:proofErr w:type="gramStart"/>
      <w:r w:rsidRPr="00810528">
        <w:rPr>
          <w:lang w:val="en-CA"/>
        </w:rPr>
        <w:t>age }</w:t>
      </w:r>
      <w:proofErr w:type="gramEnd"/>
      <w:r w:rsidRPr="00810528">
        <w:rPr>
          <w:lang w:val="en-CA"/>
        </w:rPr>
        <w:t xml:space="preserve"> = </w:t>
      </w:r>
      <w:proofErr w:type="spellStart"/>
      <w:proofErr w:type="gramStart"/>
      <w:r w:rsidRPr="00810528">
        <w:rPr>
          <w:lang w:val="en-CA"/>
        </w:rPr>
        <w:t>req.body</w:t>
      </w:r>
      <w:proofErr w:type="spellEnd"/>
      <w:proofErr w:type="gramEnd"/>
      <w:r w:rsidRPr="00810528">
        <w:rPr>
          <w:lang w:val="en-CA"/>
        </w:rPr>
        <w:t>;</w:t>
      </w:r>
    </w:p>
    <w:p w14:paraId="39A82DFC" w14:textId="77777777" w:rsidR="00810528" w:rsidRPr="00810528" w:rsidRDefault="00810528" w:rsidP="00810528">
      <w:r w:rsidRPr="00810528">
        <w:rPr>
          <w:lang w:val="en-CA"/>
        </w:rPr>
        <w:t xml:space="preserve">    </w:t>
      </w:r>
      <w:proofErr w:type="spellStart"/>
      <w:proofErr w:type="gramStart"/>
      <w:r w:rsidRPr="00810528">
        <w:t>res.send</w:t>
      </w:r>
      <w:proofErr w:type="spellEnd"/>
      <w:proofErr w:type="gramEnd"/>
      <w:r w:rsidRPr="00810528">
        <w:t>(`Utilisateur ${nom} âgé de ${</w:t>
      </w:r>
      <w:proofErr w:type="spellStart"/>
      <w:r w:rsidRPr="00810528">
        <w:t>age</w:t>
      </w:r>
      <w:proofErr w:type="spellEnd"/>
      <w:r w:rsidRPr="00810528">
        <w:t xml:space="preserve">} </w:t>
      </w:r>
      <w:proofErr w:type="gramStart"/>
      <w:r w:rsidRPr="00810528">
        <w:t>ans créé</w:t>
      </w:r>
      <w:proofErr w:type="gramEnd"/>
      <w:r w:rsidRPr="00810528">
        <w:t>`);</w:t>
      </w:r>
    </w:p>
    <w:p w14:paraId="03F8F471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>}</w:t>
      </w:r>
      <w:proofErr w:type="gramStart"/>
      <w:r w:rsidRPr="00810528">
        <w:rPr>
          <w:lang w:val="en-CA"/>
        </w:rPr>
        <w:t>);</w:t>
      </w:r>
      <w:proofErr w:type="gramEnd"/>
    </w:p>
    <w:p w14:paraId="00C64901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pict w14:anchorId="4C9135D5">
          <v:rect id="_x0000_i1310" style="width:0;height:1.5pt" o:hralign="center" o:hrstd="t" o:hr="t" fillcolor="#a0a0a0" stroked="f"/>
        </w:pict>
      </w:r>
    </w:p>
    <w:p w14:paraId="51EB5672" w14:textId="77777777" w:rsidR="00810528" w:rsidRPr="00810528" w:rsidRDefault="00810528" w:rsidP="00810528">
      <w:pPr>
        <w:rPr>
          <w:b/>
          <w:bCs/>
        </w:rPr>
      </w:pPr>
      <w:r w:rsidRPr="00810528">
        <w:rPr>
          <w:b/>
          <w:bCs/>
        </w:rPr>
        <w:t>Exercice 5 – Routes multiples et redirections</w:t>
      </w:r>
    </w:p>
    <w:p w14:paraId="4C603E43" w14:textId="77777777" w:rsidR="00810528" w:rsidRPr="00810528" w:rsidRDefault="00810528" w:rsidP="00810528">
      <w:r w:rsidRPr="00810528">
        <w:rPr>
          <w:b/>
          <w:bCs/>
        </w:rPr>
        <w:t>Objectif :</w:t>
      </w:r>
      <w:r w:rsidRPr="00810528">
        <w:t xml:space="preserve"> Comprendre comment gérer plusieurs routes et rediriger.</w:t>
      </w:r>
    </w:p>
    <w:p w14:paraId="23417665" w14:textId="77777777" w:rsidR="00810528" w:rsidRPr="00810528" w:rsidRDefault="00810528" w:rsidP="00810528">
      <w:pPr>
        <w:rPr>
          <w:lang w:val="en-CA"/>
        </w:rPr>
      </w:pPr>
      <w:proofErr w:type="gramStart"/>
      <w:r w:rsidRPr="00810528">
        <w:rPr>
          <w:b/>
          <w:bCs/>
          <w:lang w:val="en-CA"/>
        </w:rPr>
        <w:t>Instructions :</w:t>
      </w:r>
      <w:proofErr w:type="gramEnd"/>
    </w:p>
    <w:p w14:paraId="2167C34E" w14:textId="77777777" w:rsidR="00810528" w:rsidRPr="00810528" w:rsidRDefault="00810528" w:rsidP="00810528">
      <w:pPr>
        <w:numPr>
          <w:ilvl w:val="0"/>
          <w:numId w:val="42"/>
        </w:numPr>
      </w:pPr>
      <w:r w:rsidRPr="00810528">
        <w:t>Crée /home qui affiche "Page d'accueil".</w:t>
      </w:r>
    </w:p>
    <w:p w14:paraId="24BC4D2C" w14:textId="77777777" w:rsidR="00810528" w:rsidRPr="00810528" w:rsidRDefault="00810528" w:rsidP="00810528">
      <w:pPr>
        <w:numPr>
          <w:ilvl w:val="0"/>
          <w:numId w:val="42"/>
        </w:numPr>
      </w:pPr>
      <w:r w:rsidRPr="00810528">
        <w:t>Crée /</w:t>
      </w:r>
      <w:proofErr w:type="spellStart"/>
      <w:r w:rsidRPr="00810528">
        <w:t>old</w:t>
      </w:r>
      <w:proofErr w:type="spellEnd"/>
      <w:r w:rsidRPr="00810528">
        <w:t xml:space="preserve">-home qui </w:t>
      </w:r>
      <w:r w:rsidRPr="00810528">
        <w:rPr>
          <w:b/>
          <w:bCs/>
        </w:rPr>
        <w:t>redirige vers /home</w:t>
      </w:r>
      <w:r w:rsidRPr="00810528">
        <w:t>.</w:t>
      </w:r>
    </w:p>
    <w:p w14:paraId="66E94F8C" w14:textId="77777777" w:rsidR="00810528" w:rsidRPr="00810528" w:rsidRDefault="00810528" w:rsidP="00810528">
      <w:r w:rsidRPr="00810528">
        <w:rPr>
          <w:b/>
          <w:bCs/>
        </w:rPr>
        <w:t>Corrigé rapide :</w:t>
      </w:r>
    </w:p>
    <w:p w14:paraId="1F9DA167" w14:textId="77777777" w:rsidR="00810528" w:rsidRPr="00810528" w:rsidRDefault="00810528" w:rsidP="00810528">
      <w:proofErr w:type="spellStart"/>
      <w:proofErr w:type="gramStart"/>
      <w:r w:rsidRPr="00810528">
        <w:t>app.get</w:t>
      </w:r>
      <w:proofErr w:type="spellEnd"/>
      <w:r w:rsidRPr="00810528">
        <w:t>(</w:t>
      </w:r>
      <w:proofErr w:type="gramEnd"/>
      <w:r w:rsidRPr="00810528">
        <w:t>'/home', (</w:t>
      </w:r>
      <w:proofErr w:type="spellStart"/>
      <w:r w:rsidRPr="00810528">
        <w:t>req</w:t>
      </w:r>
      <w:proofErr w:type="spellEnd"/>
      <w:r w:rsidRPr="00810528">
        <w:t xml:space="preserve">, </w:t>
      </w:r>
      <w:proofErr w:type="spellStart"/>
      <w:r w:rsidRPr="00810528">
        <w:t>res</w:t>
      </w:r>
      <w:proofErr w:type="spellEnd"/>
      <w:r w:rsidRPr="00810528">
        <w:t xml:space="preserve">) =&gt; </w:t>
      </w:r>
      <w:proofErr w:type="spellStart"/>
      <w:proofErr w:type="gramStart"/>
      <w:r w:rsidRPr="00810528">
        <w:t>res.send</w:t>
      </w:r>
      <w:proofErr w:type="spellEnd"/>
      <w:proofErr w:type="gramEnd"/>
      <w:r w:rsidRPr="00810528">
        <w:t>("Page d'accueil"));</w:t>
      </w:r>
    </w:p>
    <w:p w14:paraId="7D45A356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lang w:val="en-CA"/>
        </w:rPr>
        <w:lastRenderedPageBreak/>
        <w:t>app.get</w:t>
      </w:r>
      <w:proofErr w:type="spellEnd"/>
      <w:r w:rsidRPr="00810528">
        <w:rPr>
          <w:lang w:val="en-CA"/>
        </w:rPr>
        <w:t>(</w:t>
      </w:r>
      <w:proofErr w:type="gramEnd"/>
      <w:r w:rsidRPr="00810528">
        <w:rPr>
          <w:lang w:val="en-CA"/>
        </w:rPr>
        <w:t>'/</w:t>
      </w:r>
      <w:proofErr w:type="gramStart"/>
      <w:r w:rsidRPr="00810528">
        <w:rPr>
          <w:lang w:val="en-CA"/>
        </w:rPr>
        <w:t>old-home</w:t>
      </w:r>
      <w:proofErr w:type="gramEnd"/>
      <w:r w:rsidRPr="00810528">
        <w:rPr>
          <w:lang w:val="en-CA"/>
        </w:rPr>
        <w:t xml:space="preserve">', (req, res) =&gt; </w:t>
      </w:r>
      <w:proofErr w:type="spellStart"/>
      <w:proofErr w:type="gramStart"/>
      <w:r w:rsidRPr="00810528">
        <w:rPr>
          <w:lang w:val="en-CA"/>
        </w:rPr>
        <w:t>res.redirect</w:t>
      </w:r>
      <w:proofErr w:type="spellEnd"/>
      <w:proofErr w:type="gramEnd"/>
      <w:r w:rsidRPr="00810528">
        <w:rPr>
          <w:lang w:val="en-CA"/>
        </w:rPr>
        <w:t>('/home')</w:t>
      </w:r>
      <w:proofErr w:type="gramStart"/>
      <w:r w:rsidRPr="00810528">
        <w:rPr>
          <w:lang w:val="en-CA"/>
        </w:rPr>
        <w:t>);</w:t>
      </w:r>
      <w:proofErr w:type="gramEnd"/>
    </w:p>
    <w:p w14:paraId="73981FE9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pict w14:anchorId="79CB0997">
          <v:rect id="_x0000_i1311" style="width:0;height:1.5pt" o:hralign="center" o:hrstd="t" o:hr="t" fillcolor="#a0a0a0" stroked="f"/>
        </w:pict>
      </w:r>
    </w:p>
    <w:p w14:paraId="2E0D2FA6" w14:textId="77777777" w:rsidR="00810528" w:rsidRPr="00810528" w:rsidRDefault="00810528" w:rsidP="00810528">
      <w:pPr>
        <w:rPr>
          <w:b/>
          <w:bCs/>
        </w:rPr>
      </w:pPr>
      <w:r w:rsidRPr="00810528">
        <w:rPr>
          <w:b/>
          <w:bCs/>
        </w:rPr>
        <w:t>Exercice 6 – Middleware simple</w:t>
      </w:r>
    </w:p>
    <w:p w14:paraId="4AE9AC7A" w14:textId="77777777" w:rsidR="00810528" w:rsidRPr="00810528" w:rsidRDefault="00810528" w:rsidP="00810528">
      <w:r w:rsidRPr="00810528">
        <w:rPr>
          <w:b/>
          <w:bCs/>
        </w:rPr>
        <w:t>Objectif :</w:t>
      </w:r>
      <w:r w:rsidRPr="00810528">
        <w:t xml:space="preserve"> Utiliser un middleware pour toutes les routes.</w:t>
      </w:r>
    </w:p>
    <w:p w14:paraId="018A8E81" w14:textId="77777777" w:rsidR="00810528" w:rsidRPr="00810528" w:rsidRDefault="00810528" w:rsidP="00810528">
      <w:pPr>
        <w:rPr>
          <w:lang w:val="en-CA"/>
        </w:rPr>
      </w:pPr>
      <w:proofErr w:type="gramStart"/>
      <w:r w:rsidRPr="00810528">
        <w:rPr>
          <w:b/>
          <w:bCs/>
          <w:lang w:val="en-CA"/>
        </w:rPr>
        <w:t>Instructions :</w:t>
      </w:r>
      <w:proofErr w:type="gramEnd"/>
    </w:p>
    <w:p w14:paraId="3B899799" w14:textId="77777777" w:rsidR="00810528" w:rsidRPr="00810528" w:rsidRDefault="00810528" w:rsidP="00810528">
      <w:pPr>
        <w:numPr>
          <w:ilvl w:val="0"/>
          <w:numId w:val="43"/>
        </w:numPr>
      </w:pPr>
      <w:r w:rsidRPr="00810528">
        <w:t>Crée un middleware qui logge : "Requête reçue : &lt;URL&gt;".</w:t>
      </w:r>
    </w:p>
    <w:p w14:paraId="28898CEB" w14:textId="77777777" w:rsidR="00810528" w:rsidRPr="00810528" w:rsidRDefault="00810528" w:rsidP="00810528">
      <w:pPr>
        <w:numPr>
          <w:ilvl w:val="0"/>
          <w:numId w:val="43"/>
        </w:numPr>
      </w:pPr>
      <w:r w:rsidRPr="00810528">
        <w:t>Teste sur /home et /user</w:t>
      </w:r>
      <w:proofErr w:type="gramStart"/>
      <w:r w:rsidRPr="00810528">
        <w:t>/:nom</w:t>
      </w:r>
      <w:proofErr w:type="gramEnd"/>
      <w:r w:rsidRPr="00810528">
        <w:t>.</w:t>
      </w:r>
    </w:p>
    <w:p w14:paraId="3FEFEB7D" w14:textId="77777777" w:rsidR="00810528" w:rsidRPr="00810528" w:rsidRDefault="00810528" w:rsidP="00810528">
      <w:r w:rsidRPr="00810528">
        <w:rPr>
          <w:b/>
          <w:bCs/>
        </w:rPr>
        <w:t>Corrigé rapide :</w:t>
      </w:r>
    </w:p>
    <w:p w14:paraId="7229E543" w14:textId="77777777" w:rsidR="00810528" w:rsidRPr="00810528" w:rsidRDefault="00810528" w:rsidP="00810528">
      <w:proofErr w:type="spellStart"/>
      <w:proofErr w:type="gramStart"/>
      <w:r w:rsidRPr="00810528">
        <w:t>app.use</w:t>
      </w:r>
      <w:proofErr w:type="spellEnd"/>
      <w:r w:rsidRPr="00810528">
        <w:t>(</w:t>
      </w:r>
      <w:proofErr w:type="gramEnd"/>
      <w:r w:rsidRPr="00810528">
        <w:t>(</w:t>
      </w:r>
      <w:proofErr w:type="spellStart"/>
      <w:r w:rsidRPr="00810528">
        <w:t>req</w:t>
      </w:r>
      <w:proofErr w:type="spellEnd"/>
      <w:r w:rsidRPr="00810528">
        <w:t xml:space="preserve">, </w:t>
      </w:r>
      <w:proofErr w:type="spellStart"/>
      <w:r w:rsidRPr="00810528">
        <w:t>res</w:t>
      </w:r>
      <w:proofErr w:type="spellEnd"/>
      <w:r w:rsidRPr="00810528">
        <w:t xml:space="preserve">, </w:t>
      </w:r>
      <w:proofErr w:type="spellStart"/>
      <w:r w:rsidRPr="00810528">
        <w:t>next</w:t>
      </w:r>
      <w:proofErr w:type="spellEnd"/>
      <w:r w:rsidRPr="00810528">
        <w:t>) =&gt; {</w:t>
      </w:r>
    </w:p>
    <w:p w14:paraId="4C4D26C9" w14:textId="77777777" w:rsidR="00810528" w:rsidRPr="00810528" w:rsidRDefault="00810528" w:rsidP="00810528">
      <w:r w:rsidRPr="00810528">
        <w:t xml:space="preserve">    </w:t>
      </w:r>
      <w:proofErr w:type="gramStart"/>
      <w:r w:rsidRPr="00810528">
        <w:t>console.log(</w:t>
      </w:r>
      <w:proofErr w:type="gramEnd"/>
      <w:r w:rsidRPr="00810528">
        <w:t>`Requête reçue : ${</w:t>
      </w:r>
      <w:proofErr w:type="gramStart"/>
      <w:r w:rsidRPr="00810528">
        <w:t>req.url}`</w:t>
      </w:r>
      <w:proofErr w:type="gramEnd"/>
      <w:r w:rsidRPr="00810528">
        <w:t>);</w:t>
      </w:r>
    </w:p>
    <w:p w14:paraId="46D5D924" w14:textId="77777777" w:rsidR="00810528" w:rsidRPr="00810528" w:rsidRDefault="00810528" w:rsidP="00810528">
      <w:pPr>
        <w:rPr>
          <w:lang w:val="en-CA"/>
        </w:rPr>
      </w:pPr>
      <w:r w:rsidRPr="00810528">
        <w:t xml:space="preserve">    </w:t>
      </w:r>
      <w:proofErr w:type="gramStart"/>
      <w:r w:rsidRPr="00810528">
        <w:rPr>
          <w:lang w:val="en-CA"/>
        </w:rPr>
        <w:t>next();</w:t>
      </w:r>
      <w:proofErr w:type="gramEnd"/>
    </w:p>
    <w:p w14:paraId="14F8180B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>}</w:t>
      </w:r>
      <w:proofErr w:type="gramStart"/>
      <w:r w:rsidRPr="00810528">
        <w:rPr>
          <w:lang w:val="en-CA"/>
        </w:rPr>
        <w:t>);</w:t>
      </w:r>
      <w:proofErr w:type="gramEnd"/>
    </w:p>
    <w:p w14:paraId="0CBF08EF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pict w14:anchorId="7D3BD532">
          <v:rect id="_x0000_i1312" style="width:0;height:1.5pt" o:hralign="center" o:hrstd="t" o:hr="t" fillcolor="#a0a0a0" stroked="f"/>
        </w:pict>
      </w:r>
    </w:p>
    <w:p w14:paraId="17C66F60" w14:textId="77777777" w:rsidR="00810528" w:rsidRPr="00810528" w:rsidRDefault="00810528" w:rsidP="00810528">
      <w:pPr>
        <w:rPr>
          <w:b/>
          <w:bCs/>
        </w:rPr>
      </w:pPr>
      <w:r w:rsidRPr="00810528">
        <w:rPr>
          <w:b/>
          <w:bCs/>
        </w:rPr>
        <w:t>Exercice 7 – Mini projet routage</w:t>
      </w:r>
    </w:p>
    <w:p w14:paraId="32AB7258" w14:textId="77777777" w:rsidR="00810528" w:rsidRPr="00810528" w:rsidRDefault="00810528" w:rsidP="00810528">
      <w:r w:rsidRPr="00810528">
        <w:rPr>
          <w:b/>
          <w:bCs/>
        </w:rPr>
        <w:t>Objectif :</w:t>
      </w:r>
      <w:r w:rsidRPr="00810528">
        <w:t xml:space="preserve"> Créer un mini API CRUD simple pour gérer des utilisateurs.</w:t>
      </w:r>
    </w:p>
    <w:p w14:paraId="764E63D8" w14:textId="77777777" w:rsidR="00810528" w:rsidRPr="00810528" w:rsidRDefault="00810528" w:rsidP="00810528">
      <w:pPr>
        <w:rPr>
          <w:lang w:val="en-CA"/>
        </w:rPr>
      </w:pPr>
      <w:proofErr w:type="gramStart"/>
      <w:r w:rsidRPr="00810528">
        <w:rPr>
          <w:b/>
          <w:bCs/>
          <w:lang w:val="en-CA"/>
        </w:rPr>
        <w:t>Instructions :</w:t>
      </w:r>
      <w:proofErr w:type="gramEnd"/>
    </w:p>
    <w:p w14:paraId="3859596B" w14:textId="77777777" w:rsidR="00810528" w:rsidRPr="00810528" w:rsidRDefault="00810528" w:rsidP="00810528">
      <w:pPr>
        <w:numPr>
          <w:ilvl w:val="0"/>
          <w:numId w:val="44"/>
        </w:numPr>
      </w:pPr>
      <w:r w:rsidRPr="00810528">
        <w:t xml:space="preserve">Crée un tableau </w:t>
      </w:r>
      <w:proofErr w:type="spellStart"/>
      <w:r w:rsidRPr="00810528">
        <w:t>users</w:t>
      </w:r>
      <w:proofErr w:type="spellEnd"/>
      <w:r w:rsidRPr="00810528">
        <w:t xml:space="preserve"> pour stocker les utilisateurs :</w:t>
      </w:r>
    </w:p>
    <w:p w14:paraId="56C832C4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>let users = [</w:t>
      </w:r>
      <w:proofErr w:type="gramStart"/>
      <w:r w:rsidRPr="00810528">
        <w:rPr>
          <w:lang w:val="en-CA"/>
        </w:rPr>
        <w:t>];</w:t>
      </w:r>
      <w:proofErr w:type="gramEnd"/>
    </w:p>
    <w:p w14:paraId="59505B53" w14:textId="77777777" w:rsidR="00810528" w:rsidRPr="00810528" w:rsidRDefault="00810528" w:rsidP="00810528">
      <w:pPr>
        <w:numPr>
          <w:ilvl w:val="0"/>
          <w:numId w:val="45"/>
        </w:numPr>
        <w:rPr>
          <w:lang w:val="en-CA"/>
        </w:rPr>
      </w:pPr>
      <w:proofErr w:type="spellStart"/>
      <w:r w:rsidRPr="00810528">
        <w:rPr>
          <w:lang w:val="en-CA"/>
        </w:rPr>
        <w:t>Crée</w:t>
      </w:r>
      <w:proofErr w:type="spellEnd"/>
      <w:r w:rsidRPr="00810528">
        <w:rPr>
          <w:lang w:val="en-CA"/>
        </w:rPr>
        <w:t xml:space="preserve"> les </w:t>
      </w:r>
      <w:proofErr w:type="gramStart"/>
      <w:r w:rsidRPr="00810528">
        <w:rPr>
          <w:lang w:val="en-CA"/>
        </w:rPr>
        <w:t>routes :</w:t>
      </w:r>
      <w:proofErr w:type="gramEnd"/>
    </w:p>
    <w:p w14:paraId="7ACC5BFC" w14:textId="77777777" w:rsidR="00810528" w:rsidRPr="00810528" w:rsidRDefault="00810528" w:rsidP="00810528">
      <w:pPr>
        <w:numPr>
          <w:ilvl w:val="1"/>
          <w:numId w:val="45"/>
        </w:numPr>
      </w:pPr>
      <w:r w:rsidRPr="00810528">
        <w:t>GET /</w:t>
      </w:r>
      <w:proofErr w:type="spellStart"/>
      <w:r w:rsidRPr="00810528">
        <w:t>users</w:t>
      </w:r>
      <w:proofErr w:type="spellEnd"/>
      <w:r w:rsidRPr="00810528">
        <w:t xml:space="preserve"> → retourne tous les utilisateurs.</w:t>
      </w:r>
    </w:p>
    <w:p w14:paraId="0CF1D4C7" w14:textId="77777777" w:rsidR="00810528" w:rsidRPr="00810528" w:rsidRDefault="00810528" w:rsidP="00810528">
      <w:pPr>
        <w:numPr>
          <w:ilvl w:val="1"/>
          <w:numId w:val="45"/>
        </w:numPr>
      </w:pPr>
      <w:r w:rsidRPr="00810528">
        <w:t>POST /</w:t>
      </w:r>
      <w:proofErr w:type="spellStart"/>
      <w:r w:rsidRPr="00810528">
        <w:t>users</w:t>
      </w:r>
      <w:proofErr w:type="spellEnd"/>
      <w:r w:rsidRPr="00810528">
        <w:t xml:space="preserve"> → ajoute un utilisateur.</w:t>
      </w:r>
    </w:p>
    <w:p w14:paraId="347C7E15" w14:textId="77777777" w:rsidR="00810528" w:rsidRPr="00810528" w:rsidRDefault="00810528" w:rsidP="00810528">
      <w:pPr>
        <w:numPr>
          <w:ilvl w:val="1"/>
          <w:numId w:val="45"/>
        </w:numPr>
      </w:pPr>
      <w:r w:rsidRPr="00810528">
        <w:t>GET /</w:t>
      </w:r>
      <w:proofErr w:type="spellStart"/>
      <w:r w:rsidRPr="00810528">
        <w:t>users</w:t>
      </w:r>
      <w:proofErr w:type="spellEnd"/>
      <w:r w:rsidRPr="00810528">
        <w:t>/:id → retourne un utilisateur par son index.</w:t>
      </w:r>
    </w:p>
    <w:p w14:paraId="26FDB06A" w14:textId="77777777" w:rsidR="00810528" w:rsidRPr="00810528" w:rsidRDefault="00810528" w:rsidP="00810528">
      <w:pPr>
        <w:numPr>
          <w:ilvl w:val="1"/>
          <w:numId w:val="45"/>
        </w:numPr>
      </w:pPr>
      <w:r w:rsidRPr="00810528">
        <w:t>PUT /</w:t>
      </w:r>
      <w:proofErr w:type="spellStart"/>
      <w:r w:rsidRPr="00810528">
        <w:t>users</w:t>
      </w:r>
      <w:proofErr w:type="spellEnd"/>
      <w:r w:rsidRPr="00810528">
        <w:t>/:id → met à jour un utilisateur.</w:t>
      </w:r>
    </w:p>
    <w:p w14:paraId="6D65A29B" w14:textId="77777777" w:rsidR="00810528" w:rsidRPr="00810528" w:rsidRDefault="00810528" w:rsidP="00810528">
      <w:pPr>
        <w:numPr>
          <w:ilvl w:val="1"/>
          <w:numId w:val="45"/>
        </w:numPr>
      </w:pPr>
      <w:r w:rsidRPr="00810528">
        <w:t>DELETE /</w:t>
      </w:r>
      <w:proofErr w:type="spellStart"/>
      <w:r w:rsidRPr="00810528">
        <w:t>users</w:t>
      </w:r>
      <w:proofErr w:type="spellEnd"/>
      <w:r w:rsidRPr="00810528">
        <w:t>/:id → supprime un utilisateur.</w:t>
      </w:r>
    </w:p>
    <w:p w14:paraId="6F1BF4D0" w14:textId="77777777" w:rsidR="00810528" w:rsidRPr="00810528" w:rsidRDefault="00810528" w:rsidP="00810528">
      <w:pPr>
        <w:rPr>
          <w:lang w:val="en-CA"/>
        </w:rPr>
      </w:pPr>
      <w:proofErr w:type="spellStart"/>
      <w:r w:rsidRPr="00810528">
        <w:rPr>
          <w:b/>
          <w:bCs/>
          <w:lang w:val="en-CA"/>
        </w:rPr>
        <w:t>Corrigé</w:t>
      </w:r>
      <w:proofErr w:type="spellEnd"/>
      <w:r w:rsidRPr="00810528">
        <w:rPr>
          <w:b/>
          <w:bCs/>
          <w:lang w:val="en-CA"/>
        </w:rPr>
        <w:t xml:space="preserve"> </w:t>
      </w:r>
      <w:proofErr w:type="spellStart"/>
      <w:r w:rsidRPr="00810528">
        <w:rPr>
          <w:b/>
          <w:bCs/>
          <w:lang w:val="en-CA"/>
        </w:rPr>
        <w:t>rapide</w:t>
      </w:r>
      <w:proofErr w:type="spellEnd"/>
      <w:r w:rsidRPr="00810528">
        <w:rPr>
          <w:b/>
          <w:bCs/>
          <w:lang w:val="en-CA"/>
        </w:rPr>
        <w:t xml:space="preserve"> (structure</w:t>
      </w:r>
      <w:proofErr w:type="gramStart"/>
      <w:r w:rsidRPr="00810528">
        <w:rPr>
          <w:b/>
          <w:bCs/>
          <w:lang w:val="en-CA"/>
        </w:rPr>
        <w:t>) :</w:t>
      </w:r>
      <w:proofErr w:type="gramEnd"/>
    </w:p>
    <w:p w14:paraId="1E8BCDF8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>let users = [</w:t>
      </w:r>
      <w:proofErr w:type="gramStart"/>
      <w:r w:rsidRPr="00810528">
        <w:rPr>
          <w:lang w:val="en-CA"/>
        </w:rPr>
        <w:t>];</w:t>
      </w:r>
      <w:proofErr w:type="gramEnd"/>
    </w:p>
    <w:p w14:paraId="7469670D" w14:textId="77777777" w:rsidR="00810528" w:rsidRPr="00810528" w:rsidRDefault="00810528" w:rsidP="00810528">
      <w:pPr>
        <w:rPr>
          <w:lang w:val="en-CA"/>
        </w:rPr>
      </w:pPr>
    </w:p>
    <w:p w14:paraId="0AA35443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lang w:val="en-CA"/>
        </w:rPr>
        <w:t>app.get</w:t>
      </w:r>
      <w:proofErr w:type="spellEnd"/>
      <w:r w:rsidRPr="00810528">
        <w:rPr>
          <w:lang w:val="en-CA"/>
        </w:rPr>
        <w:t>(</w:t>
      </w:r>
      <w:proofErr w:type="gramEnd"/>
      <w:r w:rsidRPr="00810528">
        <w:rPr>
          <w:lang w:val="en-CA"/>
        </w:rPr>
        <w:t xml:space="preserve">'/users', (req, res) =&gt; </w:t>
      </w:r>
      <w:proofErr w:type="spellStart"/>
      <w:proofErr w:type="gramStart"/>
      <w:r w:rsidRPr="00810528">
        <w:rPr>
          <w:lang w:val="en-CA"/>
        </w:rPr>
        <w:t>res.json</w:t>
      </w:r>
      <w:proofErr w:type="spellEnd"/>
      <w:proofErr w:type="gramEnd"/>
      <w:r w:rsidRPr="00810528">
        <w:rPr>
          <w:lang w:val="en-CA"/>
        </w:rPr>
        <w:t>(users)</w:t>
      </w:r>
      <w:proofErr w:type="gramStart"/>
      <w:r w:rsidRPr="00810528">
        <w:rPr>
          <w:lang w:val="en-CA"/>
        </w:rPr>
        <w:t>);</w:t>
      </w:r>
      <w:proofErr w:type="gramEnd"/>
    </w:p>
    <w:p w14:paraId="36E44F9A" w14:textId="77777777" w:rsidR="00810528" w:rsidRPr="00810528" w:rsidRDefault="00810528" w:rsidP="00810528">
      <w:pPr>
        <w:rPr>
          <w:lang w:val="en-CA"/>
        </w:rPr>
      </w:pPr>
    </w:p>
    <w:p w14:paraId="6FCEA8CD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lang w:val="en-CA"/>
        </w:rPr>
        <w:t>app.post</w:t>
      </w:r>
      <w:proofErr w:type="spellEnd"/>
      <w:r w:rsidRPr="00810528">
        <w:rPr>
          <w:lang w:val="en-CA"/>
        </w:rPr>
        <w:t>(</w:t>
      </w:r>
      <w:proofErr w:type="gramEnd"/>
      <w:r w:rsidRPr="00810528">
        <w:rPr>
          <w:lang w:val="en-CA"/>
        </w:rPr>
        <w:t>'/users', (req, res) =&gt; {</w:t>
      </w:r>
    </w:p>
    <w:p w14:paraId="662EA2DA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const user = </w:t>
      </w:r>
      <w:proofErr w:type="spellStart"/>
      <w:proofErr w:type="gramStart"/>
      <w:r w:rsidRPr="00810528">
        <w:rPr>
          <w:lang w:val="en-CA"/>
        </w:rPr>
        <w:t>req.body</w:t>
      </w:r>
      <w:proofErr w:type="spellEnd"/>
      <w:proofErr w:type="gramEnd"/>
      <w:r w:rsidRPr="00810528">
        <w:rPr>
          <w:lang w:val="en-CA"/>
        </w:rPr>
        <w:t>;</w:t>
      </w:r>
    </w:p>
    <w:p w14:paraId="262A7211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</w:t>
      </w:r>
      <w:proofErr w:type="spellStart"/>
      <w:proofErr w:type="gramStart"/>
      <w:r w:rsidRPr="00810528">
        <w:rPr>
          <w:lang w:val="en-CA"/>
        </w:rPr>
        <w:t>users.push</w:t>
      </w:r>
      <w:proofErr w:type="spellEnd"/>
      <w:proofErr w:type="gramEnd"/>
      <w:r w:rsidRPr="00810528">
        <w:rPr>
          <w:lang w:val="en-CA"/>
        </w:rPr>
        <w:t>(user</w:t>
      </w:r>
      <w:proofErr w:type="gramStart"/>
      <w:r w:rsidRPr="00810528">
        <w:rPr>
          <w:lang w:val="en-CA"/>
        </w:rPr>
        <w:t>);</w:t>
      </w:r>
      <w:proofErr w:type="gramEnd"/>
    </w:p>
    <w:p w14:paraId="4566CD18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</w:t>
      </w:r>
      <w:proofErr w:type="spellStart"/>
      <w:proofErr w:type="gramStart"/>
      <w:r w:rsidRPr="00810528">
        <w:rPr>
          <w:lang w:val="en-CA"/>
        </w:rPr>
        <w:t>res.json</w:t>
      </w:r>
      <w:proofErr w:type="spellEnd"/>
      <w:proofErr w:type="gramEnd"/>
      <w:r w:rsidRPr="00810528">
        <w:rPr>
          <w:lang w:val="en-CA"/>
        </w:rPr>
        <w:t>(user</w:t>
      </w:r>
      <w:proofErr w:type="gramStart"/>
      <w:r w:rsidRPr="00810528">
        <w:rPr>
          <w:lang w:val="en-CA"/>
        </w:rPr>
        <w:t>);</w:t>
      </w:r>
      <w:proofErr w:type="gramEnd"/>
    </w:p>
    <w:p w14:paraId="13D6E02C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>}</w:t>
      </w:r>
      <w:proofErr w:type="gramStart"/>
      <w:r w:rsidRPr="00810528">
        <w:rPr>
          <w:lang w:val="en-CA"/>
        </w:rPr>
        <w:t>);</w:t>
      </w:r>
      <w:proofErr w:type="gramEnd"/>
    </w:p>
    <w:p w14:paraId="3562B248" w14:textId="77777777" w:rsidR="00810528" w:rsidRPr="00810528" w:rsidRDefault="00810528" w:rsidP="00810528">
      <w:pPr>
        <w:rPr>
          <w:lang w:val="en-CA"/>
        </w:rPr>
      </w:pPr>
    </w:p>
    <w:p w14:paraId="265E33C6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lang w:val="en-CA"/>
        </w:rPr>
        <w:t>app.get</w:t>
      </w:r>
      <w:proofErr w:type="spellEnd"/>
      <w:r w:rsidRPr="00810528">
        <w:rPr>
          <w:lang w:val="en-CA"/>
        </w:rPr>
        <w:t>(</w:t>
      </w:r>
      <w:proofErr w:type="gramEnd"/>
      <w:r w:rsidRPr="00810528">
        <w:rPr>
          <w:lang w:val="en-CA"/>
        </w:rPr>
        <w:t xml:space="preserve">'/users/:id', (req, res) =&gt; </w:t>
      </w:r>
      <w:proofErr w:type="spellStart"/>
      <w:proofErr w:type="gramStart"/>
      <w:r w:rsidRPr="00810528">
        <w:rPr>
          <w:lang w:val="en-CA"/>
        </w:rPr>
        <w:t>res.json</w:t>
      </w:r>
      <w:proofErr w:type="spellEnd"/>
      <w:proofErr w:type="gramEnd"/>
      <w:r w:rsidRPr="00810528">
        <w:rPr>
          <w:lang w:val="en-CA"/>
        </w:rPr>
        <w:t>(users[req.params.id])</w:t>
      </w:r>
      <w:proofErr w:type="gramStart"/>
      <w:r w:rsidRPr="00810528">
        <w:rPr>
          <w:lang w:val="en-CA"/>
        </w:rPr>
        <w:t>);</w:t>
      </w:r>
      <w:proofErr w:type="gramEnd"/>
    </w:p>
    <w:p w14:paraId="06F4EE94" w14:textId="77777777" w:rsidR="00810528" w:rsidRPr="00810528" w:rsidRDefault="00810528" w:rsidP="00810528">
      <w:pPr>
        <w:rPr>
          <w:lang w:val="en-CA"/>
        </w:rPr>
      </w:pPr>
    </w:p>
    <w:p w14:paraId="7D71475A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lang w:val="en-CA"/>
        </w:rPr>
        <w:t>app.put</w:t>
      </w:r>
      <w:proofErr w:type="spellEnd"/>
      <w:r w:rsidRPr="00810528">
        <w:rPr>
          <w:lang w:val="en-CA"/>
        </w:rPr>
        <w:t>(</w:t>
      </w:r>
      <w:proofErr w:type="gramEnd"/>
      <w:r w:rsidRPr="00810528">
        <w:rPr>
          <w:lang w:val="en-CA"/>
        </w:rPr>
        <w:t>'/users/:id', (req, res) =&gt; {</w:t>
      </w:r>
    </w:p>
    <w:p w14:paraId="7DCB529C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users[req.params.id] = </w:t>
      </w:r>
      <w:proofErr w:type="spellStart"/>
      <w:proofErr w:type="gramStart"/>
      <w:r w:rsidRPr="00810528">
        <w:rPr>
          <w:lang w:val="en-CA"/>
        </w:rPr>
        <w:t>req.body</w:t>
      </w:r>
      <w:proofErr w:type="spellEnd"/>
      <w:proofErr w:type="gramEnd"/>
      <w:r w:rsidRPr="00810528">
        <w:rPr>
          <w:lang w:val="en-CA"/>
        </w:rPr>
        <w:t>;</w:t>
      </w:r>
    </w:p>
    <w:p w14:paraId="7C2D21E1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</w:t>
      </w:r>
      <w:proofErr w:type="spellStart"/>
      <w:proofErr w:type="gramStart"/>
      <w:r w:rsidRPr="00810528">
        <w:rPr>
          <w:lang w:val="en-CA"/>
        </w:rPr>
        <w:t>res.json</w:t>
      </w:r>
      <w:proofErr w:type="spellEnd"/>
      <w:proofErr w:type="gramEnd"/>
      <w:r w:rsidRPr="00810528">
        <w:rPr>
          <w:lang w:val="en-CA"/>
        </w:rPr>
        <w:t>(users[req.params.id]</w:t>
      </w:r>
      <w:proofErr w:type="gramStart"/>
      <w:r w:rsidRPr="00810528">
        <w:rPr>
          <w:lang w:val="en-CA"/>
        </w:rPr>
        <w:t>);</w:t>
      </w:r>
      <w:proofErr w:type="gramEnd"/>
    </w:p>
    <w:p w14:paraId="6A79B4A3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>}</w:t>
      </w:r>
      <w:proofErr w:type="gramStart"/>
      <w:r w:rsidRPr="00810528">
        <w:rPr>
          <w:lang w:val="en-CA"/>
        </w:rPr>
        <w:t>);</w:t>
      </w:r>
      <w:proofErr w:type="gramEnd"/>
    </w:p>
    <w:p w14:paraId="5A13D3D0" w14:textId="77777777" w:rsidR="00810528" w:rsidRPr="00810528" w:rsidRDefault="00810528" w:rsidP="00810528">
      <w:pPr>
        <w:rPr>
          <w:lang w:val="en-CA"/>
        </w:rPr>
      </w:pPr>
    </w:p>
    <w:p w14:paraId="45B1C368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lang w:val="en-CA"/>
        </w:rPr>
        <w:t>app.delete</w:t>
      </w:r>
      <w:proofErr w:type="spellEnd"/>
      <w:proofErr w:type="gramEnd"/>
      <w:r w:rsidRPr="00810528">
        <w:rPr>
          <w:lang w:val="en-CA"/>
        </w:rPr>
        <w:t>('/users/:id', (req, res) =&gt; {</w:t>
      </w:r>
    </w:p>
    <w:p w14:paraId="4FA23563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const deleted = </w:t>
      </w:r>
      <w:proofErr w:type="spellStart"/>
      <w:proofErr w:type="gramStart"/>
      <w:r w:rsidRPr="00810528">
        <w:rPr>
          <w:lang w:val="en-CA"/>
        </w:rPr>
        <w:t>users.splice</w:t>
      </w:r>
      <w:proofErr w:type="spellEnd"/>
      <w:proofErr w:type="gramEnd"/>
      <w:r w:rsidRPr="00810528">
        <w:rPr>
          <w:lang w:val="en-CA"/>
        </w:rPr>
        <w:t>(req.params.id, 1</w:t>
      </w:r>
      <w:proofErr w:type="gramStart"/>
      <w:r w:rsidRPr="00810528">
        <w:rPr>
          <w:lang w:val="en-CA"/>
        </w:rPr>
        <w:t>);</w:t>
      </w:r>
      <w:proofErr w:type="gramEnd"/>
    </w:p>
    <w:p w14:paraId="1CE6F12E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</w:t>
      </w:r>
      <w:proofErr w:type="spellStart"/>
      <w:proofErr w:type="gramStart"/>
      <w:r w:rsidRPr="00810528">
        <w:rPr>
          <w:lang w:val="en-CA"/>
        </w:rPr>
        <w:t>res.json</w:t>
      </w:r>
      <w:proofErr w:type="spellEnd"/>
      <w:proofErr w:type="gramEnd"/>
      <w:r w:rsidRPr="00810528">
        <w:rPr>
          <w:lang w:val="en-CA"/>
        </w:rPr>
        <w:t>(</w:t>
      </w:r>
      <w:proofErr w:type="gramStart"/>
      <w:r w:rsidRPr="00810528">
        <w:rPr>
          <w:lang w:val="en-CA"/>
        </w:rPr>
        <w:t>deleted[</w:t>
      </w:r>
      <w:proofErr w:type="gramEnd"/>
      <w:r w:rsidRPr="00810528">
        <w:rPr>
          <w:lang w:val="en-CA"/>
        </w:rPr>
        <w:t>0]</w:t>
      </w:r>
      <w:proofErr w:type="gramStart"/>
      <w:r w:rsidRPr="00810528">
        <w:rPr>
          <w:lang w:val="en-CA"/>
        </w:rPr>
        <w:t>);</w:t>
      </w:r>
      <w:proofErr w:type="gramEnd"/>
    </w:p>
    <w:p w14:paraId="62BF3FDC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>}</w:t>
      </w:r>
      <w:proofErr w:type="gramStart"/>
      <w:r w:rsidRPr="00810528">
        <w:rPr>
          <w:lang w:val="en-CA"/>
        </w:rPr>
        <w:t>);</w:t>
      </w:r>
      <w:proofErr w:type="gramEnd"/>
    </w:p>
    <w:p w14:paraId="5E01C611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pict w14:anchorId="7B6EDC5E">
          <v:rect id="_x0000_i1313" style="width:0;height:1.5pt" o:hralign="center" o:hrstd="t" o:hr="t" fillcolor="#a0a0a0" stroked="f"/>
        </w:pict>
      </w:r>
    </w:p>
    <w:p w14:paraId="4D8B986C" w14:textId="77777777" w:rsidR="00810528" w:rsidRDefault="00810528"/>
    <w:p w14:paraId="2D3A58A4" w14:textId="77777777" w:rsidR="00810528" w:rsidRDefault="00810528"/>
    <w:p w14:paraId="40073572" w14:textId="77777777" w:rsidR="00810528" w:rsidRDefault="00810528"/>
    <w:p w14:paraId="55986CF0" w14:textId="77777777" w:rsidR="00810528" w:rsidRPr="00810528" w:rsidRDefault="00810528" w:rsidP="00810528">
      <w:r w:rsidRPr="00810528">
        <w:t xml:space="preserve">Exact ! Avec une </w:t>
      </w:r>
      <w:r w:rsidRPr="00810528">
        <w:rPr>
          <w:b/>
          <w:bCs/>
        </w:rPr>
        <w:t>architecture MVC (Model-View-Controller)</w:t>
      </w:r>
      <w:r w:rsidRPr="00810528">
        <w:t xml:space="preserve">, le principe du routage reste </w:t>
      </w:r>
      <w:r w:rsidRPr="00810528">
        <w:rPr>
          <w:b/>
          <w:bCs/>
        </w:rPr>
        <w:t>le même</w:t>
      </w:r>
      <w:r w:rsidRPr="00810528">
        <w:t xml:space="preserve">, mais le code est beaucoup </w:t>
      </w:r>
      <w:r w:rsidRPr="00810528">
        <w:rPr>
          <w:b/>
          <w:bCs/>
        </w:rPr>
        <w:t>mieux organisé</w:t>
      </w:r>
      <w:r w:rsidRPr="00810528">
        <w:t>, ce qui facilite la maintenance et la scalabilité. Je vais te détailler comment tes exercices Express s’adaptent à cette structure.</w:t>
      </w:r>
    </w:p>
    <w:p w14:paraId="539809E1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lastRenderedPageBreak/>
        <w:pict w14:anchorId="36D72530">
          <v:rect id="_x0000_i1423" style="width:0;height:1.5pt" o:hralign="center" o:hrstd="t" o:hr="t" fillcolor="#a0a0a0" stroked="f"/>
        </w:pict>
      </w:r>
    </w:p>
    <w:p w14:paraId="0ABFDCA6" w14:textId="77777777" w:rsidR="00810528" w:rsidRPr="00810528" w:rsidRDefault="00810528" w:rsidP="00810528">
      <w:pPr>
        <w:rPr>
          <w:b/>
          <w:bCs/>
        </w:rPr>
      </w:pPr>
      <w:r w:rsidRPr="00810528">
        <w:rPr>
          <w:rFonts w:ascii="Segoe UI Emoji" w:hAnsi="Segoe UI Emoji" w:cs="Segoe UI Emoji"/>
          <w:b/>
          <w:bCs/>
          <w:lang w:val="en-CA"/>
        </w:rPr>
        <w:t>💡</w:t>
      </w:r>
      <w:r w:rsidRPr="00810528">
        <w:rPr>
          <w:b/>
          <w:bCs/>
        </w:rPr>
        <w:t xml:space="preserve"> </w:t>
      </w:r>
      <w:proofErr w:type="gramStart"/>
      <w:r w:rsidRPr="00810528">
        <w:rPr>
          <w:b/>
          <w:bCs/>
        </w:rPr>
        <w:t>Comparaison :</w:t>
      </w:r>
      <w:proofErr w:type="gramEnd"/>
      <w:r w:rsidRPr="00810528">
        <w:rPr>
          <w:b/>
          <w:bCs/>
        </w:rPr>
        <w:t xml:space="preserve"> Express simple vs MVC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2532"/>
        <w:gridCol w:w="4619"/>
      </w:tblGrid>
      <w:tr w:rsidR="00810528" w:rsidRPr="00810528" w14:paraId="2BB1EE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092F5" w14:textId="77777777" w:rsidR="00810528" w:rsidRPr="00810528" w:rsidRDefault="00810528" w:rsidP="00810528">
            <w:pPr>
              <w:rPr>
                <w:b/>
                <w:bCs/>
                <w:lang w:val="en-CA"/>
              </w:rPr>
            </w:pPr>
            <w:r w:rsidRPr="00810528">
              <w:rPr>
                <w:b/>
                <w:bCs/>
                <w:lang w:val="en-CA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892CC38" w14:textId="77777777" w:rsidR="00810528" w:rsidRPr="00810528" w:rsidRDefault="00810528" w:rsidP="00810528">
            <w:pPr>
              <w:rPr>
                <w:b/>
                <w:bCs/>
                <w:lang w:val="en-CA"/>
              </w:rPr>
            </w:pPr>
            <w:r w:rsidRPr="00810528">
              <w:rPr>
                <w:b/>
                <w:bCs/>
                <w:lang w:val="en-CA"/>
              </w:rPr>
              <w:t>Express simple</w:t>
            </w:r>
          </w:p>
        </w:tc>
        <w:tc>
          <w:tcPr>
            <w:tcW w:w="0" w:type="auto"/>
            <w:vAlign w:val="center"/>
            <w:hideMark/>
          </w:tcPr>
          <w:p w14:paraId="42B16D11" w14:textId="77777777" w:rsidR="00810528" w:rsidRPr="00810528" w:rsidRDefault="00810528" w:rsidP="00810528">
            <w:pPr>
              <w:rPr>
                <w:b/>
                <w:bCs/>
                <w:lang w:val="en-CA"/>
              </w:rPr>
            </w:pPr>
            <w:r w:rsidRPr="00810528">
              <w:rPr>
                <w:b/>
                <w:bCs/>
                <w:lang w:val="en-CA"/>
              </w:rPr>
              <w:t>MVC</w:t>
            </w:r>
          </w:p>
        </w:tc>
      </w:tr>
      <w:tr w:rsidR="00810528" w:rsidRPr="00810528" w14:paraId="5962D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A4B39" w14:textId="77777777" w:rsidR="00810528" w:rsidRPr="00810528" w:rsidRDefault="00810528" w:rsidP="00810528">
            <w:pPr>
              <w:rPr>
                <w:lang w:val="en-CA"/>
              </w:rPr>
            </w:pPr>
            <w:r w:rsidRPr="00810528">
              <w:rPr>
                <w:lang w:val="en-CA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79F4A99D" w14:textId="77777777" w:rsidR="00810528" w:rsidRPr="00810528" w:rsidRDefault="00810528" w:rsidP="00810528">
            <w:pPr>
              <w:rPr>
                <w:lang w:val="en-CA"/>
              </w:rPr>
            </w:pPr>
            <w:r w:rsidRPr="00810528">
              <w:rPr>
                <w:lang w:val="en-CA"/>
              </w:rPr>
              <w:t>Directement dans app.js</w:t>
            </w:r>
          </w:p>
        </w:tc>
        <w:tc>
          <w:tcPr>
            <w:tcW w:w="0" w:type="auto"/>
            <w:vAlign w:val="center"/>
            <w:hideMark/>
          </w:tcPr>
          <w:p w14:paraId="3A1BD90E" w14:textId="77777777" w:rsidR="00810528" w:rsidRPr="00810528" w:rsidRDefault="00810528" w:rsidP="00810528">
            <w:r w:rsidRPr="00810528">
              <w:t xml:space="preserve">Dans routes/ → appel d’un </w:t>
            </w:r>
            <w:r w:rsidRPr="00810528">
              <w:rPr>
                <w:b/>
                <w:bCs/>
              </w:rPr>
              <w:t>controller</w:t>
            </w:r>
          </w:p>
        </w:tc>
      </w:tr>
      <w:tr w:rsidR="00810528" w:rsidRPr="00810528" w14:paraId="59866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60DA1" w14:textId="77777777" w:rsidR="00810528" w:rsidRPr="00810528" w:rsidRDefault="00810528" w:rsidP="00810528">
            <w:pPr>
              <w:rPr>
                <w:lang w:val="en-CA"/>
              </w:rPr>
            </w:pPr>
            <w:proofErr w:type="spellStart"/>
            <w:r w:rsidRPr="00810528">
              <w:rPr>
                <w:lang w:val="en-CA"/>
              </w:rPr>
              <w:t>Logique</w:t>
            </w:r>
            <w:proofErr w:type="spellEnd"/>
            <w:r w:rsidRPr="00810528">
              <w:rPr>
                <w:lang w:val="en-CA"/>
              </w:rPr>
              <w:t xml:space="preserve"> métier</w:t>
            </w:r>
          </w:p>
        </w:tc>
        <w:tc>
          <w:tcPr>
            <w:tcW w:w="0" w:type="auto"/>
            <w:vAlign w:val="center"/>
            <w:hideMark/>
          </w:tcPr>
          <w:p w14:paraId="7D85B6C5" w14:textId="77777777" w:rsidR="00810528" w:rsidRPr="00810528" w:rsidRDefault="00810528" w:rsidP="00810528">
            <w:pPr>
              <w:rPr>
                <w:lang w:val="en-CA"/>
              </w:rPr>
            </w:pPr>
            <w:proofErr w:type="spellStart"/>
            <w:r w:rsidRPr="00810528">
              <w:rPr>
                <w:lang w:val="en-CA"/>
              </w:rPr>
              <w:t>Souvent</w:t>
            </w:r>
            <w:proofErr w:type="spellEnd"/>
            <w:r w:rsidRPr="00810528">
              <w:rPr>
                <w:lang w:val="en-CA"/>
              </w:rPr>
              <w:t xml:space="preserve"> dans la route</w:t>
            </w:r>
          </w:p>
        </w:tc>
        <w:tc>
          <w:tcPr>
            <w:tcW w:w="0" w:type="auto"/>
            <w:vAlign w:val="center"/>
            <w:hideMark/>
          </w:tcPr>
          <w:p w14:paraId="0DC1A93E" w14:textId="77777777" w:rsidR="00810528" w:rsidRPr="00810528" w:rsidRDefault="00810528" w:rsidP="00810528">
            <w:r w:rsidRPr="00810528">
              <w:t>Dans controllers/ et éventuellement services/</w:t>
            </w:r>
          </w:p>
        </w:tc>
      </w:tr>
      <w:tr w:rsidR="00810528" w:rsidRPr="00810528" w14:paraId="47F45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5C592" w14:textId="77777777" w:rsidR="00810528" w:rsidRPr="00810528" w:rsidRDefault="00810528" w:rsidP="00810528">
            <w:pPr>
              <w:rPr>
                <w:lang w:val="en-CA"/>
              </w:rPr>
            </w:pPr>
            <w:r w:rsidRPr="00810528">
              <w:rPr>
                <w:lang w:val="en-CA"/>
              </w:rPr>
              <w:t>Gestion des données</w:t>
            </w:r>
          </w:p>
        </w:tc>
        <w:tc>
          <w:tcPr>
            <w:tcW w:w="0" w:type="auto"/>
            <w:vAlign w:val="center"/>
            <w:hideMark/>
          </w:tcPr>
          <w:p w14:paraId="0B093541" w14:textId="77777777" w:rsidR="00810528" w:rsidRPr="00810528" w:rsidRDefault="00810528" w:rsidP="00810528">
            <w:pPr>
              <w:rPr>
                <w:lang w:val="en-CA"/>
              </w:rPr>
            </w:pPr>
            <w:r w:rsidRPr="00810528">
              <w:rPr>
                <w:lang w:val="en-CA"/>
              </w:rPr>
              <w:t>Dans la route</w:t>
            </w:r>
          </w:p>
        </w:tc>
        <w:tc>
          <w:tcPr>
            <w:tcW w:w="0" w:type="auto"/>
            <w:vAlign w:val="center"/>
            <w:hideMark/>
          </w:tcPr>
          <w:p w14:paraId="7B4CAF77" w14:textId="77777777" w:rsidR="00810528" w:rsidRPr="00810528" w:rsidRDefault="00810528" w:rsidP="00810528">
            <w:pPr>
              <w:rPr>
                <w:lang w:val="en-CA"/>
              </w:rPr>
            </w:pPr>
            <w:r w:rsidRPr="00810528">
              <w:rPr>
                <w:lang w:val="en-CA"/>
              </w:rPr>
              <w:t>Dans models/ (</w:t>
            </w:r>
            <w:proofErr w:type="spellStart"/>
            <w:r w:rsidRPr="00810528">
              <w:rPr>
                <w:lang w:val="en-CA"/>
              </w:rPr>
              <w:t>ou</w:t>
            </w:r>
            <w:proofErr w:type="spellEnd"/>
            <w:r w:rsidRPr="00810528">
              <w:rPr>
                <w:lang w:val="en-CA"/>
              </w:rPr>
              <w:t xml:space="preserve"> services/)</w:t>
            </w:r>
          </w:p>
        </w:tc>
      </w:tr>
      <w:tr w:rsidR="00810528" w:rsidRPr="00810528" w14:paraId="5618F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FE1D7" w14:textId="77777777" w:rsidR="00810528" w:rsidRPr="00810528" w:rsidRDefault="00810528" w:rsidP="00810528">
            <w:pPr>
              <w:rPr>
                <w:lang w:val="en-CA"/>
              </w:rPr>
            </w:pPr>
            <w:r w:rsidRPr="00810528">
              <w:rPr>
                <w:lang w:val="en-CA"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14:paraId="135796D4" w14:textId="77777777" w:rsidR="00810528" w:rsidRPr="00810528" w:rsidRDefault="00810528" w:rsidP="00810528">
            <w:pPr>
              <w:rPr>
                <w:lang w:val="en-CA"/>
              </w:rPr>
            </w:pPr>
            <w:r w:rsidRPr="00810528">
              <w:rPr>
                <w:lang w:val="en-CA"/>
              </w:rPr>
              <w:t>Directement dans app.js</w:t>
            </w:r>
          </w:p>
        </w:tc>
        <w:tc>
          <w:tcPr>
            <w:tcW w:w="0" w:type="auto"/>
            <w:vAlign w:val="center"/>
            <w:hideMark/>
          </w:tcPr>
          <w:p w14:paraId="2241EC75" w14:textId="77777777" w:rsidR="00810528" w:rsidRPr="00810528" w:rsidRDefault="00810528" w:rsidP="00810528">
            <w:r w:rsidRPr="00810528">
              <w:t>Dans middlewares/ et importé dans routes/</w:t>
            </w:r>
          </w:p>
        </w:tc>
      </w:tr>
    </w:tbl>
    <w:p w14:paraId="173326C1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pict w14:anchorId="76BA8411">
          <v:rect id="_x0000_i1424" style="width:0;height:1.5pt" o:hralign="center" o:hrstd="t" o:hr="t" fillcolor="#a0a0a0" stroked="f"/>
        </w:pict>
      </w:r>
    </w:p>
    <w:p w14:paraId="20627D54" w14:textId="77777777" w:rsidR="00810528" w:rsidRPr="00810528" w:rsidRDefault="00810528" w:rsidP="00810528">
      <w:pPr>
        <w:rPr>
          <w:b/>
          <w:bCs/>
        </w:rPr>
      </w:pPr>
      <w:r w:rsidRPr="00810528">
        <w:rPr>
          <w:rFonts w:ascii="Segoe UI Symbol" w:hAnsi="Segoe UI Symbol" w:cs="Segoe UI Symbol"/>
          <w:b/>
          <w:bCs/>
          <w:lang w:val="en-CA"/>
        </w:rPr>
        <w:t>🗂</w:t>
      </w:r>
      <w:r w:rsidRPr="00810528">
        <w:rPr>
          <w:b/>
          <w:bCs/>
        </w:rPr>
        <w:t xml:space="preserve"> Exemple avec </w:t>
      </w:r>
      <w:proofErr w:type="gramStart"/>
      <w:r w:rsidRPr="00810528">
        <w:rPr>
          <w:b/>
          <w:bCs/>
        </w:rPr>
        <w:t>MVC :</w:t>
      </w:r>
      <w:proofErr w:type="gramEnd"/>
      <w:r w:rsidRPr="00810528">
        <w:rPr>
          <w:b/>
          <w:bCs/>
        </w:rPr>
        <w:t xml:space="preserve"> Gestion d’utilisateurs</w:t>
      </w:r>
    </w:p>
    <w:p w14:paraId="7D6EB05E" w14:textId="77777777" w:rsidR="00810528" w:rsidRPr="00810528" w:rsidRDefault="00810528" w:rsidP="00810528">
      <w:pPr>
        <w:rPr>
          <w:b/>
          <w:bCs/>
        </w:rPr>
      </w:pPr>
      <w:r w:rsidRPr="00810528">
        <w:rPr>
          <w:b/>
          <w:bCs/>
        </w:rPr>
        <w:t>1</w:t>
      </w:r>
      <w:r w:rsidRPr="00810528">
        <w:rPr>
          <w:b/>
          <w:bCs/>
          <w:lang w:val="en-CA"/>
        </w:rPr>
        <w:t>️</w:t>
      </w:r>
      <w:r w:rsidRPr="00810528">
        <w:rPr>
          <w:rFonts w:ascii="Segoe UI Symbol" w:hAnsi="Segoe UI Symbol" w:cs="Segoe UI Symbol"/>
          <w:b/>
          <w:bCs/>
        </w:rPr>
        <w:t>⃣</w:t>
      </w:r>
      <w:r w:rsidRPr="00810528">
        <w:rPr>
          <w:b/>
          <w:bCs/>
        </w:rPr>
        <w:t xml:space="preserve"> Modèle (models/user.model.js)</w:t>
      </w:r>
    </w:p>
    <w:p w14:paraId="1A70F079" w14:textId="77777777" w:rsidR="00810528" w:rsidRPr="00810528" w:rsidRDefault="00810528" w:rsidP="00810528">
      <w:r w:rsidRPr="00810528">
        <w:t>// Simplicité : tableau en mémoire (pas de DB)</w:t>
      </w:r>
    </w:p>
    <w:p w14:paraId="79C62234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>let users = [</w:t>
      </w:r>
      <w:proofErr w:type="gramStart"/>
      <w:r w:rsidRPr="00810528">
        <w:rPr>
          <w:lang w:val="en-CA"/>
        </w:rPr>
        <w:t>];</w:t>
      </w:r>
      <w:proofErr w:type="gramEnd"/>
    </w:p>
    <w:p w14:paraId="411B1356" w14:textId="77777777" w:rsidR="00810528" w:rsidRPr="00810528" w:rsidRDefault="00810528" w:rsidP="00810528">
      <w:pPr>
        <w:rPr>
          <w:lang w:val="en-CA"/>
        </w:rPr>
      </w:pPr>
    </w:p>
    <w:p w14:paraId="46C19A31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lang w:val="en-CA"/>
        </w:rPr>
        <w:t>module.exports</w:t>
      </w:r>
      <w:proofErr w:type="spellEnd"/>
      <w:proofErr w:type="gramEnd"/>
      <w:r w:rsidRPr="00810528">
        <w:rPr>
          <w:lang w:val="en-CA"/>
        </w:rPr>
        <w:t xml:space="preserve"> = {</w:t>
      </w:r>
    </w:p>
    <w:p w14:paraId="0C451C60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users</w:t>
      </w:r>
    </w:p>
    <w:p w14:paraId="525E48CB" w14:textId="77777777" w:rsidR="00810528" w:rsidRPr="00810528" w:rsidRDefault="00810528" w:rsidP="00810528">
      <w:pPr>
        <w:rPr>
          <w:lang w:val="en-CA"/>
        </w:rPr>
      </w:pPr>
      <w:proofErr w:type="gramStart"/>
      <w:r w:rsidRPr="00810528">
        <w:rPr>
          <w:lang w:val="en-CA"/>
        </w:rPr>
        <w:t>};</w:t>
      </w:r>
      <w:proofErr w:type="gramEnd"/>
    </w:p>
    <w:p w14:paraId="061B7D40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pict w14:anchorId="6C697403">
          <v:rect id="_x0000_i1425" style="width:0;height:1.5pt" o:hralign="center" o:hrstd="t" o:hr="t" fillcolor="#a0a0a0" stroked="f"/>
        </w:pict>
      </w:r>
    </w:p>
    <w:p w14:paraId="67A0AA22" w14:textId="77777777" w:rsidR="00810528" w:rsidRPr="00810528" w:rsidRDefault="00810528" w:rsidP="00810528">
      <w:pPr>
        <w:rPr>
          <w:b/>
          <w:bCs/>
          <w:lang w:val="en-CA"/>
        </w:rPr>
      </w:pPr>
      <w:r w:rsidRPr="00810528">
        <w:rPr>
          <w:b/>
          <w:bCs/>
          <w:lang w:val="en-CA"/>
        </w:rPr>
        <w:t>2️</w:t>
      </w:r>
      <w:r w:rsidRPr="00810528">
        <w:rPr>
          <w:rFonts w:ascii="Segoe UI Symbol" w:hAnsi="Segoe UI Symbol" w:cs="Segoe UI Symbol"/>
          <w:b/>
          <w:bCs/>
          <w:lang w:val="en-CA"/>
        </w:rPr>
        <w:t>⃣</w:t>
      </w:r>
      <w:r w:rsidRPr="00810528">
        <w:rPr>
          <w:b/>
          <w:bCs/>
          <w:lang w:val="en-CA"/>
        </w:rPr>
        <w:t xml:space="preserve"> Service (services/user.service.js)</w:t>
      </w:r>
    </w:p>
    <w:p w14:paraId="19ABC8CC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const </w:t>
      </w:r>
      <w:proofErr w:type="gramStart"/>
      <w:r w:rsidRPr="00810528">
        <w:rPr>
          <w:lang w:val="en-CA"/>
        </w:rPr>
        <w:t>{ users</w:t>
      </w:r>
      <w:proofErr w:type="gramEnd"/>
      <w:r w:rsidRPr="00810528">
        <w:rPr>
          <w:lang w:val="en-CA"/>
        </w:rPr>
        <w:t xml:space="preserve"> } = require('../models/</w:t>
      </w:r>
      <w:proofErr w:type="spellStart"/>
      <w:r w:rsidRPr="00810528">
        <w:rPr>
          <w:lang w:val="en-CA"/>
        </w:rPr>
        <w:t>user.model</w:t>
      </w:r>
      <w:proofErr w:type="spellEnd"/>
      <w:r w:rsidRPr="00810528">
        <w:rPr>
          <w:lang w:val="en-CA"/>
        </w:rPr>
        <w:t>'</w:t>
      </w:r>
      <w:proofErr w:type="gramStart"/>
      <w:r w:rsidRPr="00810528">
        <w:rPr>
          <w:lang w:val="en-CA"/>
        </w:rPr>
        <w:t>);</w:t>
      </w:r>
      <w:proofErr w:type="gramEnd"/>
    </w:p>
    <w:p w14:paraId="6E4309E8" w14:textId="77777777" w:rsidR="00810528" w:rsidRPr="00810528" w:rsidRDefault="00810528" w:rsidP="00810528">
      <w:pPr>
        <w:rPr>
          <w:lang w:val="en-CA"/>
        </w:rPr>
      </w:pPr>
    </w:p>
    <w:p w14:paraId="1CDFF448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function </w:t>
      </w:r>
      <w:proofErr w:type="spellStart"/>
      <w:proofErr w:type="gramStart"/>
      <w:r w:rsidRPr="00810528">
        <w:rPr>
          <w:lang w:val="en-CA"/>
        </w:rPr>
        <w:t>getAllUsers</w:t>
      </w:r>
      <w:proofErr w:type="spellEnd"/>
      <w:r w:rsidRPr="00810528">
        <w:rPr>
          <w:lang w:val="en-CA"/>
        </w:rPr>
        <w:t>(</w:t>
      </w:r>
      <w:proofErr w:type="gramEnd"/>
      <w:r w:rsidRPr="00810528">
        <w:rPr>
          <w:lang w:val="en-CA"/>
        </w:rPr>
        <w:t>) {</w:t>
      </w:r>
    </w:p>
    <w:p w14:paraId="56AB3051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return </w:t>
      </w:r>
      <w:proofErr w:type="gramStart"/>
      <w:r w:rsidRPr="00810528">
        <w:rPr>
          <w:lang w:val="en-CA"/>
        </w:rPr>
        <w:t>users;</w:t>
      </w:r>
      <w:proofErr w:type="gramEnd"/>
    </w:p>
    <w:p w14:paraId="00697C2E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lastRenderedPageBreak/>
        <w:t>}</w:t>
      </w:r>
    </w:p>
    <w:p w14:paraId="69CDA1A3" w14:textId="77777777" w:rsidR="00810528" w:rsidRPr="00810528" w:rsidRDefault="00810528" w:rsidP="00810528">
      <w:pPr>
        <w:rPr>
          <w:lang w:val="en-CA"/>
        </w:rPr>
      </w:pPr>
    </w:p>
    <w:p w14:paraId="10BEDB83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function </w:t>
      </w:r>
      <w:proofErr w:type="spellStart"/>
      <w:r w:rsidRPr="00810528">
        <w:rPr>
          <w:lang w:val="en-CA"/>
        </w:rPr>
        <w:t>getUser</w:t>
      </w:r>
      <w:proofErr w:type="spellEnd"/>
      <w:r w:rsidRPr="00810528">
        <w:rPr>
          <w:lang w:val="en-CA"/>
        </w:rPr>
        <w:t>(id) {</w:t>
      </w:r>
    </w:p>
    <w:p w14:paraId="04F7E4AB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return users[id] || </w:t>
      </w:r>
      <w:proofErr w:type="gramStart"/>
      <w:r w:rsidRPr="00810528">
        <w:rPr>
          <w:lang w:val="en-CA"/>
        </w:rPr>
        <w:t>null;</w:t>
      </w:r>
      <w:proofErr w:type="gramEnd"/>
    </w:p>
    <w:p w14:paraId="350C30D0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>}</w:t>
      </w:r>
    </w:p>
    <w:p w14:paraId="2FB97A59" w14:textId="77777777" w:rsidR="00810528" w:rsidRPr="00810528" w:rsidRDefault="00810528" w:rsidP="00810528">
      <w:pPr>
        <w:rPr>
          <w:lang w:val="en-CA"/>
        </w:rPr>
      </w:pPr>
    </w:p>
    <w:p w14:paraId="7997798D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function </w:t>
      </w:r>
      <w:proofErr w:type="spellStart"/>
      <w:r w:rsidRPr="00810528">
        <w:rPr>
          <w:lang w:val="en-CA"/>
        </w:rPr>
        <w:t>addUser</w:t>
      </w:r>
      <w:proofErr w:type="spellEnd"/>
      <w:r w:rsidRPr="00810528">
        <w:rPr>
          <w:lang w:val="en-CA"/>
        </w:rPr>
        <w:t>(user) {</w:t>
      </w:r>
    </w:p>
    <w:p w14:paraId="431F1287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</w:t>
      </w:r>
      <w:proofErr w:type="spellStart"/>
      <w:proofErr w:type="gramStart"/>
      <w:r w:rsidRPr="00810528">
        <w:rPr>
          <w:lang w:val="en-CA"/>
        </w:rPr>
        <w:t>users.push</w:t>
      </w:r>
      <w:proofErr w:type="spellEnd"/>
      <w:proofErr w:type="gramEnd"/>
      <w:r w:rsidRPr="00810528">
        <w:rPr>
          <w:lang w:val="en-CA"/>
        </w:rPr>
        <w:t>(user</w:t>
      </w:r>
      <w:proofErr w:type="gramStart"/>
      <w:r w:rsidRPr="00810528">
        <w:rPr>
          <w:lang w:val="en-CA"/>
        </w:rPr>
        <w:t>);</w:t>
      </w:r>
      <w:proofErr w:type="gramEnd"/>
    </w:p>
    <w:p w14:paraId="1A16AC12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return </w:t>
      </w:r>
      <w:proofErr w:type="gramStart"/>
      <w:r w:rsidRPr="00810528">
        <w:rPr>
          <w:lang w:val="en-CA"/>
        </w:rPr>
        <w:t>user;</w:t>
      </w:r>
      <w:proofErr w:type="gramEnd"/>
    </w:p>
    <w:p w14:paraId="72D3FF02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>}</w:t>
      </w:r>
    </w:p>
    <w:p w14:paraId="49EAF313" w14:textId="77777777" w:rsidR="00810528" w:rsidRPr="00810528" w:rsidRDefault="00810528" w:rsidP="00810528">
      <w:pPr>
        <w:rPr>
          <w:lang w:val="en-CA"/>
        </w:rPr>
      </w:pPr>
    </w:p>
    <w:p w14:paraId="557C09C6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function </w:t>
      </w:r>
      <w:proofErr w:type="spellStart"/>
      <w:proofErr w:type="gramStart"/>
      <w:r w:rsidRPr="00810528">
        <w:rPr>
          <w:lang w:val="en-CA"/>
        </w:rPr>
        <w:t>updateUser</w:t>
      </w:r>
      <w:proofErr w:type="spellEnd"/>
      <w:r w:rsidRPr="00810528">
        <w:rPr>
          <w:lang w:val="en-CA"/>
        </w:rPr>
        <w:t>(</w:t>
      </w:r>
      <w:proofErr w:type="gramEnd"/>
      <w:r w:rsidRPr="00810528">
        <w:rPr>
          <w:lang w:val="en-CA"/>
        </w:rPr>
        <w:t xml:space="preserve">id, </w:t>
      </w:r>
      <w:proofErr w:type="spellStart"/>
      <w:r w:rsidRPr="00810528">
        <w:rPr>
          <w:lang w:val="en-CA"/>
        </w:rPr>
        <w:t>newUser</w:t>
      </w:r>
      <w:proofErr w:type="spellEnd"/>
      <w:r w:rsidRPr="00810528">
        <w:rPr>
          <w:lang w:val="en-CA"/>
        </w:rPr>
        <w:t>) {</w:t>
      </w:r>
    </w:p>
    <w:p w14:paraId="128FE406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if </w:t>
      </w:r>
      <w:proofErr w:type="gramStart"/>
      <w:r w:rsidRPr="00810528">
        <w:rPr>
          <w:lang w:val="en-CA"/>
        </w:rPr>
        <w:t>(!users</w:t>
      </w:r>
      <w:proofErr w:type="gramEnd"/>
      <w:r w:rsidRPr="00810528">
        <w:rPr>
          <w:lang w:val="en-CA"/>
        </w:rPr>
        <w:t xml:space="preserve">[id]) return </w:t>
      </w:r>
      <w:proofErr w:type="gramStart"/>
      <w:r w:rsidRPr="00810528">
        <w:rPr>
          <w:lang w:val="en-CA"/>
        </w:rPr>
        <w:t>null;</w:t>
      </w:r>
      <w:proofErr w:type="gramEnd"/>
    </w:p>
    <w:p w14:paraId="352B6DA8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users[id] = </w:t>
      </w:r>
      <w:proofErr w:type="spellStart"/>
      <w:proofErr w:type="gramStart"/>
      <w:r w:rsidRPr="00810528">
        <w:rPr>
          <w:lang w:val="en-CA"/>
        </w:rPr>
        <w:t>newUser</w:t>
      </w:r>
      <w:proofErr w:type="spellEnd"/>
      <w:r w:rsidRPr="00810528">
        <w:rPr>
          <w:lang w:val="en-CA"/>
        </w:rPr>
        <w:t>;</w:t>
      </w:r>
      <w:proofErr w:type="gramEnd"/>
    </w:p>
    <w:p w14:paraId="5E1A97B4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return users[id</w:t>
      </w:r>
      <w:proofErr w:type="gramStart"/>
      <w:r w:rsidRPr="00810528">
        <w:rPr>
          <w:lang w:val="en-CA"/>
        </w:rPr>
        <w:t>];</w:t>
      </w:r>
      <w:proofErr w:type="gramEnd"/>
    </w:p>
    <w:p w14:paraId="3D3AADC8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>}</w:t>
      </w:r>
    </w:p>
    <w:p w14:paraId="0F299FE2" w14:textId="77777777" w:rsidR="00810528" w:rsidRPr="00810528" w:rsidRDefault="00810528" w:rsidP="00810528">
      <w:pPr>
        <w:rPr>
          <w:lang w:val="en-CA"/>
        </w:rPr>
      </w:pPr>
    </w:p>
    <w:p w14:paraId="4AE76CDB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function </w:t>
      </w:r>
      <w:proofErr w:type="spellStart"/>
      <w:r w:rsidRPr="00810528">
        <w:rPr>
          <w:lang w:val="en-CA"/>
        </w:rPr>
        <w:t>deleteUser</w:t>
      </w:r>
      <w:proofErr w:type="spellEnd"/>
      <w:r w:rsidRPr="00810528">
        <w:rPr>
          <w:lang w:val="en-CA"/>
        </w:rPr>
        <w:t>(id) {</w:t>
      </w:r>
    </w:p>
    <w:p w14:paraId="2B47D98A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return </w:t>
      </w:r>
      <w:proofErr w:type="spellStart"/>
      <w:proofErr w:type="gramStart"/>
      <w:r w:rsidRPr="00810528">
        <w:rPr>
          <w:lang w:val="en-CA"/>
        </w:rPr>
        <w:t>users.splice</w:t>
      </w:r>
      <w:proofErr w:type="spellEnd"/>
      <w:proofErr w:type="gramEnd"/>
      <w:r w:rsidRPr="00810528">
        <w:rPr>
          <w:lang w:val="en-CA"/>
        </w:rPr>
        <w:t xml:space="preserve">(id, </w:t>
      </w:r>
      <w:proofErr w:type="gramStart"/>
      <w:r w:rsidRPr="00810528">
        <w:rPr>
          <w:lang w:val="en-CA"/>
        </w:rPr>
        <w:t>1)[</w:t>
      </w:r>
      <w:proofErr w:type="gramEnd"/>
      <w:r w:rsidRPr="00810528">
        <w:rPr>
          <w:lang w:val="en-CA"/>
        </w:rPr>
        <w:t>0</w:t>
      </w:r>
      <w:proofErr w:type="gramStart"/>
      <w:r w:rsidRPr="00810528">
        <w:rPr>
          <w:lang w:val="en-CA"/>
        </w:rPr>
        <w:t>];</w:t>
      </w:r>
      <w:proofErr w:type="gramEnd"/>
    </w:p>
    <w:p w14:paraId="7E713DA6" w14:textId="77777777" w:rsidR="00810528" w:rsidRPr="00810528" w:rsidRDefault="00810528" w:rsidP="00810528">
      <w:r w:rsidRPr="00810528">
        <w:t>}</w:t>
      </w:r>
    </w:p>
    <w:p w14:paraId="59570430" w14:textId="77777777" w:rsidR="00810528" w:rsidRPr="00810528" w:rsidRDefault="00810528" w:rsidP="00810528"/>
    <w:p w14:paraId="7A487B14" w14:textId="77777777" w:rsidR="00810528" w:rsidRPr="00810528" w:rsidRDefault="00810528" w:rsidP="00810528">
      <w:proofErr w:type="gramStart"/>
      <w:r w:rsidRPr="00810528">
        <w:t>module.exports</w:t>
      </w:r>
      <w:proofErr w:type="gramEnd"/>
      <w:r w:rsidRPr="00810528">
        <w:t xml:space="preserve"> = {</w:t>
      </w:r>
    </w:p>
    <w:p w14:paraId="49A69FB5" w14:textId="77777777" w:rsidR="00810528" w:rsidRPr="00810528" w:rsidRDefault="00810528" w:rsidP="00810528">
      <w:r w:rsidRPr="00810528">
        <w:t xml:space="preserve">    </w:t>
      </w:r>
      <w:proofErr w:type="gramStart"/>
      <w:r w:rsidRPr="00810528">
        <w:t>getAllUsers</w:t>
      </w:r>
      <w:proofErr w:type="gramEnd"/>
      <w:r w:rsidRPr="00810528">
        <w:t>,</w:t>
      </w:r>
    </w:p>
    <w:p w14:paraId="1849BCE5" w14:textId="77777777" w:rsidR="00810528" w:rsidRPr="00810528" w:rsidRDefault="00810528" w:rsidP="00810528">
      <w:r w:rsidRPr="00810528">
        <w:t xml:space="preserve">    </w:t>
      </w:r>
      <w:proofErr w:type="gramStart"/>
      <w:r w:rsidRPr="00810528">
        <w:t>getUser</w:t>
      </w:r>
      <w:proofErr w:type="gramEnd"/>
      <w:r w:rsidRPr="00810528">
        <w:t>,</w:t>
      </w:r>
    </w:p>
    <w:p w14:paraId="5FE0645F" w14:textId="77777777" w:rsidR="00810528" w:rsidRPr="00810528" w:rsidRDefault="00810528" w:rsidP="00810528">
      <w:r w:rsidRPr="00810528">
        <w:t xml:space="preserve">    </w:t>
      </w:r>
      <w:proofErr w:type="gramStart"/>
      <w:r w:rsidRPr="00810528">
        <w:t>addUser</w:t>
      </w:r>
      <w:proofErr w:type="gramEnd"/>
      <w:r w:rsidRPr="00810528">
        <w:t>,</w:t>
      </w:r>
    </w:p>
    <w:p w14:paraId="3E777FC8" w14:textId="77777777" w:rsidR="00810528" w:rsidRPr="00810528" w:rsidRDefault="00810528" w:rsidP="00810528">
      <w:r w:rsidRPr="00810528">
        <w:t xml:space="preserve">    </w:t>
      </w:r>
      <w:proofErr w:type="gramStart"/>
      <w:r w:rsidRPr="00810528">
        <w:t>updateUser</w:t>
      </w:r>
      <w:proofErr w:type="gramEnd"/>
      <w:r w:rsidRPr="00810528">
        <w:t>,</w:t>
      </w:r>
    </w:p>
    <w:p w14:paraId="096DEB62" w14:textId="77777777" w:rsidR="00810528" w:rsidRPr="00810528" w:rsidRDefault="00810528" w:rsidP="00810528">
      <w:pPr>
        <w:rPr>
          <w:lang w:val="en-CA"/>
        </w:rPr>
      </w:pPr>
      <w:r w:rsidRPr="00810528">
        <w:lastRenderedPageBreak/>
        <w:t xml:space="preserve">    </w:t>
      </w:r>
      <w:proofErr w:type="spellStart"/>
      <w:r w:rsidRPr="00810528">
        <w:rPr>
          <w:lang w:val="en-CA"/>
        </w:rPr>
        <w:t>deleteUser</w:t>
      </w:r>
      <w:proofErr w:type="spellEnd"/>
    </w:p>
    <w:p w14:paraId="58EBCC44" w14:textId="77777777" w:rsidR="00810528" w:rsidRPr="00810528" w:rsidRDefault="00810528" w:rsidP="00810528">
      <w:pPr>
        <w:rPr>
          <w:lang w:val="en-CA"/>
        </w:rPr>
      </w:pPr>
      <w:proofErr w:type="gramStart"/>
      <w:r w:rsidRPr="00810528">
        <w:rPr>
          <w:lang w:val="en-CA"/>
        </w:rPr>
        <w:t>};</w:t>
      </w:r>
      <w:proofErr w:type="gramEnd"/>
    </w:p>
    <w:p w14:paraId="69083959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pict w14:anchorId="24949067">
          <v:rect id="_x0000_i1426" style="width:0;height:1.5pt" o:hralign="center" o:hrstd="t" o:hr="t" fillcolor="#a0a0a0" stroked="f"/>
        </w:pict>
      </w:r>
    </w:p>
    <w:p w14:paraId="7B8CF3B4" w14:textId="77777777" w:rsidR="00810528" w:rsidRPr="00810528" w:rsidRDefault="00810528" w:rsidP="00810528">
      <w:pPr>
        <w:rPr>
          <w:b/>
          <w:bCs/>
          <w:lang w:val="en-CA"/>
        </w:rPr>
      </w:pPr>
      <w:r w:rsidRPr="00810528">
        <w:rPr>
          <w:b/>
          <w:bCs/>
          <w:lang w:val="en-CA"/>
        </w:rPr>
        <w:t>3️</w:t>
      </w:r>
      <w:r w:rsidRPr="00810528">
        <w:rPr>
          <w:rFonts w:ascii="Segoe UI Symbol" w:hAnsi="Segoe UI Symbol" w:cs="Segoe UI Symbol"/>
          <w:b/>
          <w:bCs/>
          <w:lang w:val="en-CA"/>
        </w:rPr>
        <w:t>⃣</w:t>
      </w:r>
      <w:r w:rsidRPr="00810528">
        <w:rPr>
          <w:b/>
          <w:bCs/>
          <w:lang w:val="en-CA"/>
        </w:rPr>
        <w:t xml:space="preserve"> Controller (controllers/user.controller.js)</w:t>
      </w:r>
    </w:p>
    <w:p w14:paraId="696E4191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const </w:t>
      </w:r>
      <w:proofErr w:type="spellStart"/>
      <w:r w:rsidRPr="00810528">
        <w:rPr>
          <w:lang w:val="en-CA"/>
        </w:rPr>
        <w:t>userService</w:t>
      </w:r>
      <w:proofErr w:type="spellEnd"/>
      <w:r w:rsidRPr="00810528">
        <w:rPr>
          <w:lang w:val="en-CA"/>
        </w:rPr>
        <w:t xml:space="preserve"> = require('../services/</w:t>
      </w:r>
      <w:proofErr w:type="spellStart"/>
      <w:r w:rsidRPr="00810528">
        <w:rPr>
          <w:lang w:val="en-CA"/>
        </w:rPr>
        <w:t>user.service</w:t>
      </w:r>
      <w:proofErr w:type="spellEnd"/>
      <w:r w:rsidRPr="00810528">
        <w:rPr>
          <w:lang w:val="en-CA"/>
        </w:rPr>
        <w:t>'</w:t>
      </w:r>
      <w:proofErr w:type="gramStart"/>
      <w:r w:rsidRPr="00810528">
        <w:rPr>
          <w:lang w:val="en-CA"/>
        </w:rPr>
        <w:t>);</w:t>
      </w:r>
      <w:proofErr w:type="gramEnd"/>
    </w:p>
    <w:p w14:paraId="45D63736" w14:textId="77777777" w:rsidR="00810528" w:rsidRPr="00810528" w:rsidRDefault="00810528" w:rsidP="00810528">
      <w:pPr>
        <w:rPr>
          <w:lang w:val="en-CA"/>
        </w:rPr>
      </w:pPr>
    </w:p>
    <w:p w14:paraId="4610DCCC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function </w:t>
      </w:r>
      <w:proofErr w:type="spellStart"/>
      <w:proofErr w:type="gramStart"/>
      <w:r w:rsidRPr="00810528">
        <w:rPr>
          <w:lang w:val="en-CA"/>
        </w:rPr>
        <w:t>getUsers</w:t>
      </w:r>
      <w:proofErr w:type="spellEnd"/>
      <w:r w:rsidRPr="00810528">
        <w:rPr>
          <w:lang w:val="en-CA"/>
        </w:rPr>
        <w:t>(</w:t>
      </w:r>
      <w:proofErr w:type="gramEnd"/>
      <w:r w:rsidRPr="00810528">
        <w:rPr>
          <w:lang w:val="en-CA"/>
        </w:rPr>
        <w:t>req, res) {</w:t>
      </w:r>
    </w:p>
    <w:p w14:paraId="0FF35135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</w:t>
      </w:r>
      <w:proofErr w:type="spellStart"/>
      <w:proofErr w:type="gramStart"/>
      <w:r w:rsidRPr="00810528">
        <w:rPr>
          <w:lang w:val="en-CA"/>
        </w:rPr>
        <w:t>res.json</w:t>
      </w:r>
      <w:proofErr w:type="spellEnd"/>
      <w:proofErr w:type="gramEnd"/>
      <w:r w:rsidRPr="00810528">
        <w:rPr>
          <w:lang w:val="en-CA"/>
        </w:rPr>
        <w:t>(</w:t>
      </w:r>
      <w:proofErr w:type="spellStart"/>
      <w:r w:rsidRPr="00810528">
        <w:rPr>
          <w:lang w:val="en-CA"/>
        </w:rPr>
        <w:t>userService.getAllUsers</w:t>
      </w:r>
      <w:proofErr w:type="spellEnd"/>
      <w:r w:rsidRPr="00810528">
        <w:rPr>
          <w:lang w:val="en-CA"/>
        </w:rPr>
        <w:t>()</w:t>
      </w:r>
      <w:proofErr w:type="gramStart"/>
      <w:r w:rsidRPr="00810528">
        <w:rPr>
          <w:lang w:val="en-CA"/>
        </w:rPr>
        <w:t>);</w:t>
      </w:r>
      <w:proofErr w:type="gramEnd"/>
    </w:p>
    <w:p w14:paraId="047F2298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>}</w:t>
      </w:r>
    </w:p>
    <w:p w14:paraId="1C5EC782" w14:textId="77777777" w:rsidR="00810528" w:rsidRPr="00810528" w:rsidRDefault="00810528" w:rsidP="00810528">
      <w:pPr>
        <w:rPr>
          <w:lang w:val="en-CA"/>
        </w:rPr>
      </w:pPr>
    </w:p>
    <w:p w14:paraId="7B189918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function </w:t>
      </w:r>
      <w:proofErr w:type="spellStart"/>
      <w:proofErr w:type="gramStart"/>
      <w:r w:rsidRPr="00810528">
        <w:rPr>
          <w:lang w:val="en-CA"/>
        </w:rPr>
        <w:t>getUserById</w:t>
      </w:r>
      <w:proofErr w:type="spellEnd"/>
      <w:r w:rsidRPr="00810528">
        <w:rPr>
          <w:lang w:val="en-CA"/>
        </w:rPr>
        <w:t>(</w:t>
      </w:r>
      <w:proofErr w:type="gramEnd"/>
      <w:r w:rsidRPr="00810528">
        <w:rPr>
          <w:lang w:val="en-CA"/>
        </w:rPr>
        <w:t>req, res) {</w:t>
      </w:r>
    </w:p>
    <w:p w14:paraId="79B629DF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const user = </w:t>
      </w:r>
      <w:proofErr w:type="spellStart"/>
      <w:r w:rsidRPr="00810528">
        <w:rPr>
          <w:lang w:val="en-CA"/>
        </w:rPr>
        <w:t>userService.getUser</w:t>
      </w:r>
      <w:proofErr w:type="spellEnd"/>
      <w:r w:rsidRPr="00810528">
        <w:rPr>
          <w:lang w:val="en-CA"/>
        </w:rPr>
        <w:t>(req.params.id</w:t>
      </w:r>
      <w:proofErr w:type="gramStart"/>
      <w:r w:rsidRPr="00810528">
        <w:rPr>
          <w:lang w:val="en-CA"/>
        </w:rPr>
        <w:t>);</w:t>
      </w:r>
      <w:proofErr w:type="gramEnd"/>
    </w:p>
    <w:p w14:paraId="5C714F77" w14:textId="77777777" w:rsidR="00810528" w:rsidRPr="00810528" w:rsidRDefault="00810528" w:rsidP="00810528">
      <w:r w:rsidRPr="00810528">
        <w:rPr>
          <w:lang w:val="en-CA"/>
        </w:rPr>
        <w:t xml:space="preserve">    </w:t>
      </w:r>
      <w:proofErr w:type="gramStart"/>
      <w:r w:rsidRPr="00810528">
        <w:t>if</w:t>
      </w:r>
      <w:proofErr w:type="gramEnd"/>
      <w:r w:rsidRPr="00810528">
        <w:t xml:space="preserve"> </w:t>
      </w:r>
      <w:proofErr w:type="gramStart"/>
      <w:r w:rsidRPr="00810528">
        <w:t>(!user</w:t>
      </w:r>
      <w:proofErr w:type="gramEnd"/>
      <w:r w:rsidRPr="00810528">
        <w:t xml:space="preserve">) return </w:t>
      </w:r>
      <w:proofErr w:type="gramStart"/>
      <w:r w:rsidRPr="00810528">
        <w:t>res.status</w:t>
      </w:r>
      <w:proofErr w:type="gramEnd"/>
      <w:r w:rsidRPr="00810528">
        <w:t>(404</w:t>
      </w:r>
      <w:proofErr w:type="gramStart"/>
      <w:r w:rsidRPr="00810528">
        <w:t>).send</w:t>
      </w:r>
      <w:proofErr w:type="gramEnd"/>
      <w:r w:rsidRPr="00810528">
        <w:t>('Utilisateur non trouvé');</w:t>
      </w:r>
    </w:p>
    <w:p w14:paraId="02026106" w14:textId="77777777" w:rsidR="00810528" w:rsidRPr="00810528" w:rsidRDefault="00810528" w:rsidP="00810528">
      <w:r w:rsidRPr="00810528">
        <w:t xml:space="preserve">    </w:t>
      </w:r>
      <w:proofErr w:type="gramStart"/>
      <w:r w:rsidRPr="00810528">
        <w:t>res.json</w:t>
      </w:r>
      <w:proofErr w:type="gramEnd"/>
      <w:r w:rsidRPr="00810528">
        <w:t>(user);</w:t>
      </w:r>
    </w:p>
    <w:p w14:paraId="3050E006" w14:textId="77777777" w:rsidR="00810528" w:rsidRPr="00810528" w:rsidRDefault="00810528" w:rsidP="00810528">
      <w:r w:rsidRPr="00810528">
        <w:t>}</w:t>
      </w:r>
    </w:p>
    <w:p w14:paraId="29AF0C8B" w14:textId="77777777" w:rsidR="00810528" w:rsidRPr="00810528" w:rsidRDefault="00810528" w:rsidP="00810528"/>
    <w:p w14:paraId="3B80EA1E" w14:textId="77777777" w:rsidR="00810528" w:rsidRPr="00810528" w:rsidRDefault="00810528" w:rsidP="00810528">
      <w:proofErr w:type="gramStart"/>
      <w:r w:rsidRPr="00810528">
        <w:t>function</w:t>
      </w:r>
      <w:proofErr w:type="gramEnd"/>
      <w:r w:rsidRPr="00810528">
        <w:t xml:space="preserve"> </w:t>
      </w:r>
      <w:proofErr w:type="gramStart"/>
      <w:r w:rsidRPr="00810528">
        <w:t>createUser(</w:t>
      </w:r>
      <w:proofErr w:type="gramEnd"/>
      <w:r w:rsidRPr="00810528">
        <w:t>req, res) {</w:t>
      </w:r>
    </w:p>
    <w:p w14:paraId="5BA24E86" w14:textId="77777777" w:rsidR="00810528" w:rsidRPr="00810528" w:rsidRDefault="00810528" w:rsidP="00810528">
      <w:r w:rsidRPr="00810528">
        <w:t xml:space="preserve">    </w:t>
      </w:r>
      <w:proofErr w:type="gramStart"/>
      <w:r w:rsidRPr="00810528">
        <w:t>const</w:t>
      </w:r>
      <w:proofErr w:type="gramEnd"/>
      <w:r w:rsidRPr="00810528">
        <w:t xml:space="preserve"> user = userService.addUser(</w:t>
      </w:r>
      <w:proofErr w:type="gramStart"/>
      <w:r w:rsidRPr="00810528">
        <w:t>req.body</w:t>
      </w:r>
      <w:proofErr w:type="gramEnd"/>
      <w:r w:rsidRPr="00810528">
        <w:t>);</w:t>
      </w:r>
    </w:p>
    <w:p w14:paraId="7CAB4B69" w14:textId="77777777" w:rsidR="00810528" w:rsidRPr="00810528" w:rsidRDefault="00810528" w:rsidP="00810528">
      <w:r w:rsidRPr="00810528">
        <w:t xml:space="preserve">    </w:t>
      </w:r>
      <w:proofErr w:type="gramStart"/>
      <w:r w:rsidRPr="00810528">
        <w:t>res.status</w:t>
      </w:r>
      <w:proofErr w:type="gramEnd"/>
      <w:r w:rsidRPr="00810528">
        <w:t>(201</w:t>
      </w:r>
      <w:proofErr w:type="gramStart"/>
      <w:r w:rsidRPr="00810528">
        <w:t>).json</w:t>
      </w:r>
      <w:proofErr w:type="gramEnd"/>
      <w:r w:rsidRPr="00810528">
        <w:t>(user);</w:t>
      </w:r>
    </w:p>
    <w:p w14:paraId="5278E817" w14:textId="77777777" w:rsidR="00810528" w:rsidRPr="00810528" w:rsidRDefault="00810528" w:rsidP="00810528">
      <w:r w:rsidRPr="00810528">
        <w:t>}</w:t>
      </w:r>
    </w:p>
    <w:p w14:paraId="036C9865" w14:textId="77777777" w:rsidR="00810528" w:rsidRPr="00810528" w:rsidRDefault="00810528" w:rsidP="00810528"/>
    <w:p w14:paraId="781F0C97" w14:textId="77777777" w:rsidR="00810528" w:rsidRPr="00810528" w:rsidRDefault="00810528" w:rsidP="00810528">
      <w:proofErr w:type="gramStart"/>
      <w:r w:rsidRPr="00810528">
        <w:t>function</w:t>
      </w:r>
      <w:proofErr w:type="gramEnd"/>
      <w:r w:rsidRPr="00810528">
        <w:t xml:space="preserve"> </w:t>
      </w:r>
      <w:proofErr w:type="gramStart"/>
      <w:r w:rsidRPr="00810528">
        <w:t>updateUser(</w:t>
      </w:r>
      <w:proofErr w:type="gramEnd"/>
      <w:r w:rsidRPr="00810528">
        <w:t>req, res) {</w:t>
      </w:r>
    </w:p>
    <w:p w14:paraId="5A32FC02" w14:textId="77777777" w:rsidR="00810528" w:rsidRPr="00810528" w:rsidRDefault="00810528" w:rsidP="00810528">
      <w:pPr>
        <w:rPr>
          <w:lang w:val="en-CA"/>
        </w:rPr>
      </w:pPr>
      <w:r w:rsidRPr="00810528">
        <w:t xml:space="preserve">    </w:t>
      </w:r>
      <w:r w:rsidRPr="00810528">
        <w:rPr>
          <w:lang w:val="en-CA"/>
        </w:rPr>
        <w:t xml:space="preserve">const updated = </w:t>
      </w:r>
      <w:proofErr w:type="spellStart"/>
      <w:r w:rsidRPr="00810528">
        <w:rPr>
          <w:lang w:val="en-CA"/>
        </w:rPr>
        <w:t>userService.updateUser</w:t>
      </w:r>
      <w:proofErr w:type="spellEnd"/>
      <w:r w:rsidRPr="00810528">
        <w:rPr>
          <w:lang w:val="en-CA"/>
        </w:rPr>
        <w:t xml:space="preserve">(req.params.id, </w:t>
      </w:r>
      <w:proofErr w:type="spellStart"/>
      <w:proofErr w:type="gramStart"/>
      <w:r w:rsidRPr="00810528">
        <w:rPr>
          <w:lang w:val="en-CA"/>
        </w:rPr>
        <w:t>req.body</w:t>
      </w:r>
      <w:proofErr w:type="spellEnd"/>
      <w:r w:rsidRPr="00810528">
        <w:rPr>
          <w:lang w:val="en-CA"/>
        </w:rPr>
        <w:t>);</w:t>
      </w:r>
      <w:proofErr w:type="gramEnd"/>
    </w:p>
    <w:p w14:paraId="70FABC01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if </w:t>
      </w:r>
      <w:proofErr w:type="gramStart"/>
      <w:r w:rsidRPr="00810528">
        <w:rPr>
          <w:lang w:val="en-CA"/>
        </w:rPr>
        <w:t>(!updated</w:t>
      </w:r>
      <w:proofErr w:type="gramEnd"/>
      <w:r w:rsidRPr="00810528">
        <w:rPr>
          <w:lang w:val="en-CA"/>
        </w:rPr>
        <w:t xml:space="preserve">) return </w:t>
      </w:r>
      <w:proofErr w:type="spellStart"/>
      <w:proofErr w:type="gramStart"/>
      <w:r w:rsidRPr="00810528">
        <w:rPr>
          <w:lang w:val="en-CA"/>
        </w:rPr>
        <w:t>res.status</w:t>
      </w:r>
      <w:proofErr w:type="spellEnd"/>
      <w:proofErr w:type="gramEnd"/>
      <w:r w:rsidRPr="00810528">
        <w:rPr>
          <w:lang w:val="en-CA"/>
        </w:rPr>
        <w:t>(404</w:t>
      </w:r>
      <w:proofErr w:type="gramStart"/>
      <w:r w:rsidRPr="00810528">
        <w:rPr>
          <w:lang w:val="en-CA"/>
        </w:rPr>
        <w:t>).send</w:t>
      </w:r>
      <w:proofErr w:type="gramEnd"/>
      <w:r w:rsidRPr="00810528">
        <w:rPr>
          <w:lang w:val="en-CA"/>
        </w:rPr>
        <w:t>('</w:t>
      </w:r>
      <w:proofErr w:type="spellStart"/>
      <w:r w:rsidRPr="00810528">
        <w:rPr>
          <w:lang w:val="en-CA"/>
        </w:rPr>
        <w:t>Utilisateur</w:t>
      </w:r>
      <w:proofErr w:type="spellEnd"/>
      <w:r w:rsidRPr="00810528">
        <w:rPr>
          <w:lang w:val="en-CA"/>
        </w:rPr>
        <w:t xml:space="preserve"> non trouvé'</w:t>
      </w:r>
      <w:proofErr w:type="gramStart"/>
      <w:r w:rsidRPr="00810528">
        <w:rPr>
          <w:lang w:val="en-CA"/>
        </w:rPr>
        <w:t>);</w:t>
      </w:r>
      <w:proofErr w:type="gramEnd"/>
    </w:p>
    <w:p w14:paraId="5E0B660D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</w:t>
      </w:r>
      <w:proofErr w:type="spellStart"/>
      <w:proofErr w:type="gramStart"/>
      <w:r w:rsidRPr="00810528">
        <w:rPr>
          <w:lang w:val="en-CA"/>
        </w:rPr>
        <w:t>res.json</w:t>
      </w:r>
      <w:proofErr w:type="spellEnd"/>
      <w:proofErr w:type="gramEnd"/>
      <w:r w:rsidRPr="00810528">
        <w:rPr>
          <w:lang w:val="en-CA"/>
        </w:rPr>
        <w:t>(updated</w:t>
      </w:r>
      <w:proofErr w:type="gramStart"/>
      <w:r w:rsidRPr="00810528">
        <w:rPr>
          <w:lang w:val="en-CA"/>
        </w:rPr>
        <w:t>);</w:t>
      </w:r>
      <w:proofErr w:type="gramEnd"/>
    </w:p>
    <w:p w14:paraId="7656EBF1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>}</w:t>
      </w:r>
    </w:p>
    <w:p w14:paraId="7FA679FA" w14:textId="77777777" w:rsidR="00810528" w:rsidRPr="00810528" w:rsidRDefault="00810528" w:rsidP="00810528">
      <w:pPr>
        <w:rPr>
          <w:lang w:val="en-CA"/>
        </w:rPr>
      </w:pPr>
    </w:p>
    <w:p w14:paraId="30A26EB9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function </w:t>
      </w:r>
      <w:proofErr w:type="spellStart"/>
      <w:proofErr w:type="gramStart"/>
      <w:r w:rsidRPr="00810528">
        <w:rPr>
          <w:lang w:val="en-CA"/>
        </w:rPr>
        <w:t>deleteUser</w:t>
      </w:r>
      <w:proofErr w:type="spellEnd"/>
      <w:r w:rsidRPr="00810528">
        <w:rPr>
          <w:lang w:val="en-CA"/>
        </w:rPr>
        <w:t>(</w:t>
      </w:r>
      <w:proofErr w:type="gramEnd"/>
      <w:r w:rsidRPr="00810528">
        <w:rPr>
          <w:lang w:val="en-CA"/>
        </w:rPr>
        <w:t>req, res) {</w:t>
      </w:r>
    </w:p>
    <w:p w14:paraId="627E6F45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const deleted = </w:t>
      </w:r>
      <w:proofErr w:type="spellStart"/>
      <w:r w:rsidRPr="00810528">
        <w:rPr>
          <w:lang w:val="en-CA"/>
        </w:rPr>
        <w:t>userService.deleteUser</w:t>
      </w:r>
      <w:proofErr w:type="spellEnd"/>
      <w:r w:rsidRPr="00810528">
        <w:rPr>
          <w:lang w:val="en-CA"/>
        </w:rPr>
        <w:t>(req.params.id</w:t>
      </w:r>
      <w:proofErr w:type="gramStart"/>
      <w:r w:rsidRPr="00810528">
        <w:rPr>
          <w:lang w:val="en-CA"/>
        </w:rPr>
        <w:t>);</w:t>
      </w:r>
      <w:proofErr w:type="gramEnd"/>
    </w:p>
    <w:p w14:paraId="277F8F85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if </w:t>
      </w:r>
      <w:proofErr w:type="gramStart"/>
      <w:r w:rsidRPr="00810528">
        <w:rPr>
          <w:lang w:val="en-CA"/>
        </w:rPr>
        <w:t>(!deleted</w:t>
      </w:r>
      <w:proofErr w:type="gramEnd"/>
      <w:r w:rsidRPr="00810528">
        <w:rPr>
          <w:lang w:val="en-CA"/>
        </w:rPr>
        <w:t xml:space="preserve">) return </w:t>
      </w:r>
      <w:proofErr w:type="spellStart"/>
      <w:proofErr w:type="gramStart"/>
      <w:r w:rsidRPr="00810528">
        <w:rPr>
          <w:lang w:val="en-CA"/>
        </w:rPr>
        <w:t>res.status</w:t>
      </w:r>
      <w:proofErr w:type="spellEnd"/>
      <w:proofErr w:type="gramEnd"/>
      <w:r w:rsidRPr="00810528">
        <w:rPr>
          <w:lang w:val="en-CA"/>
        </w:rPr>
        <w:t>(404</w:t>
      </w:r>
      <w:proofErr w:type="gramStart"/>
      <w:r w:rsidRPr="00810528">
        <w:rPr>
          <w:lang w:val="en-CA"/>
        </w:rPr>
        <w:t>).send</w:t>
      </w:r>
      <w:proofErr w:type="gramEnd"/>
      <w:r w:rsidRPr="00810528">
        <w:rPr>
          <w:lang w:val="en-CA"/>
        </w:rPr>
        <w:t>('</w:t>
      </w:r>
      <w:proofErr w:type="spellStart"/>
      <w:r w:rsidRPr="00810528">
        <w:rPr>
          <w:lang w:val="en-CA"/>
        </w:rPr>
        <w:t>Utilisateur</w:t>
      </w:r>
      <w:proofErr w:type="spellEnd"/>
      <w:r w:rsidRPr="00810528">
        <w:rPr>
          <w:lang w:val="en-CA"/>
        </w:rPr>
        <w:t xml:space="preserve"> non trouvé'</w:t>
      </w:r>
      <w:proofErr w:type="gramStart"/>
      <w:r w:rsidRPr="00810528">
        <w:rPr>
          <w:lang w:val="en-CA"/>
        </w:rPr>
        <w:t>);</w:t>
      </w:r>
      <w:proofErr w:type="gramEnd"/>
    </w:p>
    <w:p w14:paraId="63B1B8E8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</w:t>
      </w:r>
      <w:proofErr w:type="spellStart"/>
      <w:proofErr w:type="gramStart"/>
      <w:r w:rsidRPr="00810528">
        <w:rPr>
          <w:lang w:val="en-CA"/>
        </w:rPr>
        <w:t>res.json</w:t>
      </w:r>
      <w:proofErr w:type="spellEnd"/>
      <w:proofErr w:type="gramEnd"/>
      <w:r w:rsidRPr="00810528">
        <w:rPr>
          <w:lang w:val="en-CA"/>
        </w:rPr>
        <w:t>(deleted</w:t>
      </w:r>
      <w:proofErr w:type="gramStart"/>
      <w:r w:rsidRPr="00810528">
        <w:rPr>
          <w:lang w:val="en-CA"/>
        </w:rPr>
        <w:t>);</w:t>
      </w:r>
      <w:proofErr w:type="gramEnd"/>
    </w:p>
    <w:p w14:paraId="340F8315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>}</w:t>
      </w:r>
    </w:p>
    <w:p w14:paraId="52249E8F" w14:textId="77777777" w:rsidR="00810528" w:rsidRPr="00810528" w:rsidRDefault="00810528" w:rsidP="00810528">
      <w:pPr>
        <w:rPr>
          <w:lang w:val="en-CA"/>
        </w:rPr>
      </w:pPr>
    </w:p>
    <w:p w14:paraId="61E3BD4C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lang w:val="en-CA"/>
        </w:rPr>
        <w:t>module.exports</w:t>
      </w:r>
      <w:proofErr w:type="spellEnd"/>
      <w:proofErr w:type="gramEnd"/>
      <w:r w:rsidRPr="00810528">
        <w:rPr>
          <w:lang w:val="en-CA"/>
        </w:rPr>
        <w:t xml:space="preserve"> = {</w:t>
      </w:r>
    </w:p>
    <w:p w14:paraId="78E1F548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</w:t>
      </w:r>
      <w:proofErr w:type="spellStart"/>
      <w:r w:rsidRPr="00810528">
        <w:rPr>
          <w:lang w:val="en-CA"/>
        </w:rPr>
        <w:t>getUsers</w:t>
      </w:r>
      <w:proofErr w:type="spellEnd"/>
      <w:r w:rsidRPr="00810528">
        <w:rPr>
          <w:lang w:val="en-CA"/>
        </w:rPr>
        <w:t>,</w:t>
      </w:r>
    </w:p>
    <w:p w14:paraId="0F8BC1D9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</w:t>
      </w:r>
      <w:proofErr w:type="spellStart"/>
      <w:r w:rsidRPr="00810528">
        <w:rPr>
          <w:lang w:val="en-CA"/>
        </w:rPr>
        <w:t>getUserById</w:t>
      </w:r>
      <w:proofErr w:type="spellEnd"/>
      <w:r w:rsidRPr="00810528">
        <w:rPr>
          <w:lang w:val="en-CA"/>
        </w:rPr>
        <w:t>,</w:t>
      </w:r>
    </w:p>
    <w:p w14:paraId="7F984A84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</w:t>
      </w:r>
      <w:proofErr w:type="spellStart"/>
      <w:r w:rsidRPr="00810528">
        <w:rPr>
          <w:lang w:val="en-CA"/>
        </w:rPr>
        <w:t>createUser</w:t>
      </w:r>
      <w:proofErr w:type="spellEnd"/>
      <w:r w:rsidRPr="00810528">
        <w:rPr>
          <w:lang w:val="en-CA"/>
        </w:rPr>
        <w:t>,</w:t>
      </w:r>
    </w:p>
    <w:p w14:paraId="106F9BFF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</w:t>
      </w:r>
      <w:proofErr w:type="spellStart"/>
      <w:r w:rsidRPr="00810528">
        <w:rPr>
          <w:lang w:val="en-CA"/>
        </w:rPr>
        <w:t>updateUser</w:t>
      </w:r>
      <w:proofErr w:type="spellEnd"/>
      <w:r w:rsidRPr="00810528">
        <w:rPr>
          <w:lang w:val="en-CA"/>
        </w:rPr>
        <w:t>,</w:t>
      </w:r>
    </w:p>
    <w:p w14:paraId="24C04ACC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</w:t>
      </w:r>
      <w:proofErr w:type="spellStart"/>
      <w:r w:rsidRPr="00810528">
        <w:rPr>
          <w:lang w:val="en-CA"/>
        </w:rPr>
        <w:t>deleteUser</w:t>
      </w:r>
      <w:proofErr w:type="spellEnd"/>
    </w:p>
    <w:p w14:paraId="000240B1" w14:textId="77777777" w:rsidR="00810528" w:rsidRPr="00810528" w:rsidRDefault="00810528" w:rsidP="00810528">
      <w:pPr>
        <w:rPr>
          <w:lang w:val="en-CA"/>
        </w:rPr>
      </w:pPr>
      <w:proofErr w:type="gramStart"/>
      <w:r w:rsidRPr="00810528">
        <w:rPr>
          <w:lang w:val="en-CA"/>
        </w:rPr>
        <w:t>};</w:t>
      </w:r>
      <w:proofErr w:type="gramEnd"/>
    </w:p>
    <w:p w14:paraId="71786BD6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pict w14:anchorId="727475E3">
          <v:rect id="_x0000_i1427" style="width:0;height:1.5pt" o:hralign="center" o:hrstd="t" o:hr="t" fillcolor="#a0a0a0" stroked="f"/>
        </w:pict>
      </w:r>
    </w:p>
    <w:p w14:paraId="33CDF106" w14:textId="77777777" w:rsidR="00810528" w:rsidRPr="00810528" w:rsidRDefault="00810528" w:rsidP="00810528">
      <w:pPr>
        <w:rPr>
          <w:b/>
          <w:bCs/>
        </w:rPr>
      </w:pPr>
      <w:r w:rsidRPr="00810528">
        <w:rPr>
          <w:b/>
          <w:bCs/>
        </w:rPr>
        <w:t>4</w:t>
      </w:r>
      <w:r w:rsidRPr="00810528">
        <w:rPr>
          <w:b/>
          <w:bCs/>
          <w:lang w:val="en-CA"/>
        </w:rPr>
        <w:t>️</w:t>
      </w:r>
      <w:r w:rsidRPr="00810528">
        <w:rPr>
          <w:rFonts w:ascii="Segoe UI Symbol" w:hAnsi="Segoe UI Symbol" w:cs="Segoe UI Symbol"/>
          <w:b/>
          <w:bCs/>
        </w:rPr>
        <w:t>⃣</w:t>
      </w:r>
      <w:r w:rsidRPr="00810528">
        <w:rPr>
          <w:b/>
          <w:bCs/>
        </w:rPr>
        <w:t xml:space="preserve"> Routes (routes/user.routes.js)</w:t>
      </w:r>
    </w:p>
    <w:p w14:paraId="7EA43364" w14:textId="77777777" w:rsidR="00810528" w:rsidRPr="00810528" w:rsidRDefault="00810528" w:rsidP="00810528">
      <w:proofErr w:type="gramStart"/>
      <w:r w:rsidRPr="00810528">
        <w:t>const</w:t>
      </w:r>
      <w:proofErr w:type="gramEnd"/>
      <w:r w:rsidRPr="00810528">
        <w:t xml:space="preserve"> express = require('express');</w:t>
      </w:r>
    </w:p>
    <w:p w14:paraId="7C5476B7" w14:textId="77777777" w:rsidR="00810528" w:rsidRPr="00810528" w:rsidRDefault="00810528" w:rsidP="00810528">
      <w:proofErr w:type="gramStart"/>
      <w:r w:rsidRPr="00810528">
        <w:t>const</w:t>
      </w:r>
      <w:proofErr w:type="gramEnd"/>
      <w:r w:rsidRPr="00810528">
        <w:t xml:space="preserve"> router = </w:t>
      </w:r>
      <w:proofErr w:type="gramStart"/>
      <w:r w:rsidRPr="00810528">
        <w:t>express.Router</w:t>
      </w:r>
      <w:proofErr w:type="gramEnd"/>
      <w:r w:rsidRPr="00810528">
        <w:t>();</w:t>
      </w:r>
    </w:p>
    <w:p w14:paraId="4F5B4031" w14:textId="77777777" w:rsidR="00810528" w:rsidRPr="00810528" w:rsidRDefault="00810528" w:rsidP="00810528">
      <w:proofErr w:type="gramStart"/>
      <w:r w:rsidRPr="00810528">
        <w:t>const</w:t>
      </w:r>
      <w:proofErr w:type="gramEnd"/>
      <w:r w:rsidRPr="00810528">
        <w:t xml:space="preserve"> userController = require('../controllers/user.controller');</w:t>
      </w:r>
    </w:p>
    <w:p w14:paraId="7ABA7F6C" w14:textId="77777777" w:rsidR="00810528" w:rsidRPr="00810528" w:rsidRDefault="00810528" w:rsidP="00810528"/>
    <w:p w14:paraId="5FB75A74" w14:textId="77777777" w:rsidR="00810528" w:rsidRPr="00810528" w:rsidRDefault="00810528" w:rsidP="00810528">
      <w:proofErr w:type="gramStart"/>
      <w:r w:rsidRPr="00810528">
        <w:t>router.get(</w:t>
      </w:r>
      <w:proofErr w:type="gramEnd"/>
      <w:r w:rsidRPr="00810528">
        <w:t>'/', userController.getUsers);</w:t>
      </w:r>
    </w:p>
    <w:p w14:paraId="1815F6AD" w14:textId="77777777" w:rsidR="00810528" w:rsidRPr="00810528" w:rsidRDefault="00810528" w:rsidP="00810528">
      <w:proofErr w:type="gramStart"/>
      <w:r w:rsidRPr="00810528">
        <w:t>router.get(</w:t>
      </w:r>
      <w:proofErr w:type="gramEnd"/>
      <w:r w:rsidRPr="00810528">
        <w:t>'/:id', userController.getUserById);</w:t>
      </w:r>
    </w:p>
    <w:p w14:paraId="1DA4F8DB" w14:textId="77777777" w:rsidR="00810528" w:rsidRPr="00810528" w:rsidRDefault="00810528" w:rsidP="00810528">
      <w:proofErr w:type="gramStart"/>
      <w:r w:rsidRPr="00810528">
        <w:t>router.post(</w:t>
      </w:r>
      <w:proofErr w:type="gramEnd"/>
      <w:r w:rsidRPr="00810528">
        <w:t>'/', userController.createUser);</w:t>
      </w:r>
    </w:p>
    <w:p w14:paraId="5CEBB143" w14:textId="77777777" w:rsidR="00810528" w:rsidRPr="00810528" w:rsidRDefault="00810528" w:rsidP="00810528">
      <w:proofErr w:type="gramStart"/>
      <w:r w:rsidRPr="00810528">
        <w:t>router.put(</w:t>
      </w:r>
      <w:proofErr w:type="gramEnd"/>
      <w:r w:rsidRPr="00810528">
        <w:t>'/:id', userController.updateUser);</w:t>
      </w:r>
    </w:p>
    <w:p w14:paraId="58FC5106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lang w:val="en-CA"/>
        </w:rPr>
        <w:t>router.delete</w:t>
      </w:r>
      <w:proofErr w:type="spellEnd"/>
      <w:proofErr w:type="gramEnd"/>
      <w:r w:rsidRPr="00810528">
        <w:rPr>
          <w:lang w:val="en-CA"/>
        </w:rPr>
        <w:t xml:space="preserve">('/:id', </w:t>
      </w:r>
      <w:proofErr w:type="spellStart"/>
      <w:r w:rsidRPr="00810528">
        <w:rPr>
          <w:lang w:val="en-CA"/>
        </w:rPr>
        <w:t>userController.deleteUser</w:t>
      </w:r>
      <w:proofErr w:type="spellEnd"/>
      <w:proofErr w:type="gramStart"/>
      <w:r w:rsidRPr="00810528">
        <w:rPr>
          <w:lang w:val="en-CA"/>
        </w:rPr>
        <w:t>);</w:t>
      </w:r>
      <w:proofErr w:type="gramEnd"/>
    </w:p>
    <w:p w14:paraId="62BD2C6B" w14:textId="77777777" w:rsidR="00810528" w:rsidRPr="00810528" w:rsidRDefault="00810528" w:rsidP="00810528">
      <w:pPr>
        <w:rPr>
          <w:lang w:val="en-CA"/>
        </w:rPr>
      </w:pPr>
    </w:p>
    <w:p w14:paraId="0E5DEB87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lang w:val="en-CA"/>
        </w:rPr>
        <w:lastRenderedPageBreak/>
        <w:t>module.exports</w:t>
      </w:r>
      <w:proofErr w:type="spellEnd"/>
      <w:proofErr w:type="gramEnd"/>
      <w:r w:rsidRPr="00810528">
        <w:rPr>
          <w:lang w:val="en-CA"/>
        </w:rPr>
        <w:t xml:space="preserve"> = </w:t>
      </w:r>
      <w:proofErr w:type="gramStart"/>
      <w:r w:rsidRPr="00810528">
        <w:rPr>
          <w:lang w:val="en-CA"/>
        </w:rPr>
        <w:t>router;</w:t>
      </w:r>
      <w:proofErr w:type="gramEnd"/>
    </w:p>
    <w:p w14:paraId="442147AD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pict w14:anchorId="78DB87B0">
          <v:rect id="_x0000_i1428" style="width:0;height:1.5pt" o:hralign="center" o:hrstd="t" o:hr="t" fillcolor="#a0a0a0" stroked="f"/>
        </w:pict>
      </w:r>
    </w:p>
    <w:p w14:paraId="4BC78313" w14:textId="77777777" w:rsidR="00810528" w:rsidRPr="00810528" w:rsidRDefault="00810528" w:rsidP="00810528">
      <w:pPr>
        <w:rPr>
          <w:b/>
          <w:bCs/>
          <w:lang w:val="en-CA"/>
        </w:rPr>
      </w:pPr>
      <w:r w:rsidRPr="00810528">
        <w:rPr>
          <w:b/>
          <w:bCs/>
          <w:lang w:val="en-CA"/>
        </w:rPr>
        <w:t>5️</w:t>
      </w:r>
      <w:r w:rsidRPr="00810528">
        <w:rPr>
          <w:rFonts w:ascii="Segoe UI Symbol" w:hAnsi="Segoe UI Symbol" w:cs="Segoe UI Symbol"/>
          <w:b/>
          <w:bCs/>
          <w:lang w:val="en-CA"/>
        </w:rPr>
        <w:t>⃣</w:t>
      </w:r>
      <w:r w:rsidRPr="00810528">
        <w:rPr>
          <w:b/>
          <w:bCs/>
          <w:lang w:val="en-CA"/>
        </w:rPr>
        <w:t xml:space="preserve"> App principal (app.js)</w:t>
      </w:r>
    </w:p>
    <w:p w14:paraId="3FFC57D4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>const express = require('</w:t>
      </w:r>
      <w:proofErr w:type="spellStart"/>
      <w:r w:rsidRPr="00810528">
        <w:rPr>
          <w:lang w:val="en-CA"/>
        </w:rPr>
        <w:t>express'</w:t>
      </w:r>
      <w:proofErr w:type="spellEnd"/>
      <w:proofErr w:type="gramStart"/>
      <w:r w:rsidRPr="00810528">
        <w:rPr>
          <w:lang w:val="en-CA"/>
        </w:rPr>
        <w:t>);</w:t>
      </w:r>
      <w:proofErr w:type="gramEnd"/>
    </w:p>
    <w:p w14:paraId="4EC23762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const app = </w:t>
      </w:r>
      <w:proofErr w:type="gramStart"/>
      <w:r w:rsidRPr="00810528">
        <w:rPr>
          <w:lang w:val="en-CA"/>
        </w:rPr>
        <w:t>express();</w:t>
      </w:r>
      <w:proofErr w:type="gramEnd"/>
    </w:p>
    <w:p w14:paraId="0BD37C80" w14:textId="77777777" w:rsidR="00810528" w:rsidRPr="00810528" w:rsidRDefault="00810528" w:rsidP="00810528">
      <w:pPr>
        <w:rPr>
          <w:lang w:val="en-CA"/>
        </w:rPr>
      </w:pPr>
      <w:proofErr w:type="spellStart"/>
      <w:r w:rsidRPr="00810528">
        <w:rPr>
          <w:lang w:val="en-CA"/>
        </w:rPr>
        <w:t>app.use</w:t>
      </w:r>
      <w:proofErr w:type="spellEnd"/>
      <w:r w:rsidRPr="00810528">
        <w:rPr>
          <w:lang w:val="en-CA"/>
        </w:rPr>
        <w:t>(</w:t>
      </w:r>
      <w:proofErr w:type="spellStart"/>
      <w:proofErr w:type="gramStart"/>
      <w:r w:rsidRPr="00810528">
        <w:rPr>
          <w:lang w:val="en-CA"/>
        </w:rPr>
        <w:t>express.json</w:t>
      </w:r>
      <w:proofErr w:type="spellEnd"/>
      <w:proofErr w:type="gramEnd"/>
      <w:r w:rsidRPr="00810528">
        <w:rPr>
          <w:lang w:val="en-CA"/>
        </w:rPr>
        <w:t>()</w:t>
      </w:r>
      <w:proofErr w:type="gramStart"/>
      <w:r w:rsidRPr="00810528">
        <w:rPr>
          <w:lang w:val="en-CA"/>
        </w:rPr>
        <w:t>);</w:t>
      </w:r>
      <w:proofErr w:type="gramEnd"/>
    </w:p>
    <w:p w14:paraId="4B5C026E" w14:textId="77777777" w:rsidR="00810528" w:rsidRPr="00810528" w:rsidRDefault="00810528" w:rsidP="00810528">
      <w:pPr>
        <w:rPr>
          <w:lang w:val="en-CA"/>
        </w:rPr>
      </w:pPr>
    </w:p>
    <w:p w14:paraId="23D61E30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>// Import des routes</w:t>
      </w:r>
    </w:p>
    <w:p w14:paraId="6850E450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const </w:t>
      </w:r>
      <w:proofErr w:type="spellStart"/>
      <w:r w:rsidRPr="00810528">
        <w:rPr>
          <w:lang w:val="en-CA"/>
        </w:rPr>
        <w:t>userRoutes</w:t>
      </w:r>
      <w:proofErr w:type="spellEnd"/>
      <w:r w:rsidRPr="00810528">
        <w:rPr>
          <w:lang w:val="en-CA"/>
        </w:rPr>
        <w:t xml:space="preserve"> = require('./routes/</w:t>
      </w:r>
      <w:proofErr w:type="spellStart"/>
      <w:r w:rsidRPr="00810528">
        <w:rPr>
          <w:lang w:val="en-CA"/>
        </w:rPr>
        <w:t>user.routes</w:t>
      </w:r>
      <w:proofErr w:type="spellEnd"/>
      <w:r w:rsidRPr="00810528">
        <w:rPr>
          <w:lang w:val="en-CA"/>
        </w:rPr>
        <w:t>'</w:t>
      </w:r>
      <w:proofErr w:type="gramStart"/>
      <w:r w:rsidRPr="00810528">
        <w:rPr>
          <w:lang w:val="en-CA"/>
        </w:rPr>
        <w:t>);</w:t>
      </w:r>
      <w:proofErr w:type="gramEnd"/>
    </w:p>
    <w:p w14:paraId="0253B8D8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lang w:val="en-CA"/>
        </w:rPr>
        <w:t>app.use</w:t>
      </w:r>
      <w:proofErr w:type="spellEnd"/>
      <w:r w:rsidRPr="00810528">
        <w:rPr>
          <w:lang w:val="en-CA"/>
        </w:rPr>
        <w:t>(</w:t>
      </w:r>
      <w:proofErr w:type="gramEnd"/>
      <w:r w:rsidRPr="00810528">
        <w:rPr>
          <w:lang w:val="en-CA"/>
        </w:rPr>
        <w:t xml:space="preserve">'/users', </w:t>
      </w:r>
      <w:proofErr w:type="spellStart"/>
      <w:r w:rsidRPr="00810528">
        <w:rPr>
          <w:lang w:val="en-CA"/>
        </w:rPr>
        <w:t>userRoutes</w:t>
      </w:r>
      <w:proofErr w:type="spellEnd"/>
      <w:proofErr w:type="gramStart"/>
      <w:r w:rsidRPr="00810528">
        <w:rPr>
          <w:lang w:val="en-CA"/>
        </w:rPr>
        <w:t>);</w:t>
      </w:r>
      <w:proofErr w:type="gramEnd"/>
    </w:p>
    <w:p w14:paraId="60E6D989" w14:textId="77777777" w:rsidR="00810528" w:rsidRPr="00810528" w:rsidRDefault="00810528" w:rsidP="00810528">
      <w:pPr>
        <w:rPr>
          <w:lang w:val="en-CA"/>
        </w:rPr>
      </w:pPr>
    </w:p>
    <w:p w14:paraId="133436EA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lang w:val="en-CA"/>
        </w:rPr>
        <w:t>module.exports</w:t>
      </w:r>
      <w:proofErr w:type="spellEnd"/>
      <w:proofErr w:type="gramEnd"/>
      <w:r w:rsidRPr="00810528">
        <w:rPr>
          <w:lang w:val="en-CA"/>
        </w:rPr>
        <w:t xml:space="preserve"> = </w:t>
      </w:r>
      <w:proofErr w:type="gramStart"/>
      <w:r w:rsidRPr="00810528">
        <w:rPr>
          <w:lang w:val="en-CA"/>
        </w:rPr>
        <w:t>app;</w:t>
      </w:r>
      <w:proofErr w:type="gramEnd"/>
    </w:p>
    <w:p w14:paraId="552B66D4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pict w14:anchorId="18F15F74">
          <v:rect id="_x0000_i1429" style="width:0;height:1.5pt" o:hralign="center" o:hrstd="t" o:hr="t" fillcolor="#a0a0a0" stroked="f"/>
        </w:pict>
      </w:r>
    </w:p>
    <w:p w14:paraId="7D14B937" w14:textId="77777777" w:rsidR="00810528" w:rsidRPr="00810528" w:rsidRDefault="00810528" w:rsidP="00810528">
      <w:pPr>
        <w:rPr>
          <w:b/>
          <w:bCs/>
        </w:rPr>
      </w:pPr>
      <w:r w:rsidRPr="00810528">
        <w:rPr>
          <w:b/>
          <w:bCs/>
        </w:rPr>
        <w:t>6</w:t>
      </w:r>
      <w:r w:rsidRPr="00810528">
        <w:rPr>
          <w:b/>
          <w:bCs/>
          <w:lang w:val="en-CA"/>
        </w:rPr>
        <w:t>️</w:t>
      </w:r>
      <w:r w:rsidRPr="00810528">
        <w:rPr>
          <w:rFonts w:ascii="Segoe UI Symbol" w:hAnsi="Segoe UI Symbol" w:cs="Segoe UI Symbol"/>
          <w:b/>
          <w:bCs/>
        </w:rPr>
        <w:t>⃣</w:t>
      </w:r>
      <w:r w:rsidRPr="00810528">
        <w:rPr>
          <w:b/>
          <w:bCs/>
        </w:rPr>
        <w:t xml:space="preserve"> Lancement du serveur (server.js)</w:t>
      </w:r>
    </w:p>
    <w:p w14:paraId="1F1269E5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>const app = require(</w:t>
      </w:r>
      <w:proofErr w:type="gramStart"/>
      <w:r w:rsidRPr="00810528">
        <w:rPr>
          <w:lang w:val="en-CA"/>
        </w:rPr>
        <w:t>'./</w:t>
      </w:r>
      <w:proofErr w:type="gramEnd"/>
      <w:r w:rsidRPr="00810528">
        <w:rPr>
          <w:lang w:val="en-CA"/>
        </w:rPr>
        <w:t>app'</w:t>
      </w:r>
      <w:proofErr w:type="gramStart"/>
      <w:r w:rsidRPr="00810528">
        <w:rPr>
          <w:lang w:val="en-CA"/>
        </w:rPr>
        <w:t>);</w:t>
      </w:r>
      <w:proofErr w:type="gramEnd"/>
    </w:p>
    <w:p w14:paraId="207533DC" w14:textId="77777777" w:rsidR="00810528" w:rsidRPr="00810528" w:rsidRDefault="00810528" w:rsidP="00810528">
      <w:pPr>
        <w:rPr>
          <w:lang w:val="en-CA"/>
        </w:rPr>
      </w:pPr>
    </w:p>
    <w:p w14:paraId="4B534534" w14:textId="77777777" w:rsidR="00810528" w:rsidRPr="00810528" w:rsidRDefault="00810528" w:rsidP="00810528">
      <w:proofErr w:type="gramStart"/>
      <w:r w:rsidRPr="00810528">
        <w:t>const</w:t>
      </w:r>
      <w:proofErr w:type="gramEnd"/>
      <w:r w:rsidRPr="00810528">
        <w:t xml:space="preserve"> PORT = 3000;</w:t>
      </w:r>
    </w:p>
    <w:p w14:paraId="5492C444" w14:textId="77777777" w:rsidR="00810528" w:rsidRPr="00810528" w:rsidRDefault="00810528" w:rsidP="00810528">
      <w:proofErr w:type="gramStart"/>
      <w:r w:rsidRPr="00810528">
        <w:t>app.listen</w:t>
      </w:r>
      <w:proofErr w:type="gramEnd"/>
      <w:r w:rsidRPr="00810528">
        <w:t>(PORT, () =&gt; {</w:t>
      </w:r>
    </w:p>
    <w:p w14:paraId="1D803F85" w14:textId="77777777" w:rsidR="00810528" w:rsidRPr="00810528" w:rsidRDefault="00810528" w:rsidP="00810528">
      <w:r w:rsidRPr="00810528">
        <w:t xml:space="preserve">    </w:t>
      </w:r>
      <w:proofErr w:type="gramStart"/>
      <w:r w:rsidRPr="00810528">
        <w:t>console.log(</w:t>
      </w:r>
      <w:proofErr w:type="gramEnd"/>
      <w:r w:rsidRPr="00810528">
        <w:t xml:space="preserve">`Serveur démarré sur </w:t>
      </w:r>
      <w:proofErr w:type="gramStart"/>
      <w:r w:rsidRPr="00810528">
        <w:t>http://localhost:${</w:t>
      </w:r>
      <w:proofErr w:type="gramEnd"/>
      <w:r w:rsidRPr="00810528">
        <w:t>PORT}`);</w:t>
      </w:r>
    </w:p>
    <w:p w14:paraId="5C118A7C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>}</w:t>
      </w:r>
      <w:proofErr w:type="gramStart"/>
      <w:r w:rsidRPr="00810528">
        <w:rPr>
          <w:lang w:val="en-CA"/>
        </w:rPr>
        <w:t>);</w:t>
      </w:r>
      <w:proofErr w:type="gramEnd"/>
    </w:p>
    <w:p w14:paraId="27FAA797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pict w14:anchorId="7EE7A9FF">
          <v:rect id="_x0000_i1430" style="width:0;height:1.5pt" o:hralign="center" o:hrstd="t" o:hr="t" fillcolor="#a0a0a0" stroked="f"/>
        </w:pict>
      </w:r>
    </w:p>
    <w:p w14:paraId="55FC1EF3" w14:textId="77777777" w:rsidR="00810528" w:rsidRPr="00810528" w:rsidRDefault="00810528" w:rsidP="00810528">
      <w:pPr>
        <w:rPr>
          <w:b/>
          <w:bCs/>
        </w:rPr>
      </w:pPr>
      <w:r w:rsidRPr="00810528">
        <w:rPr>
          <w:rFonts w:ascii="Segoe UI Emoji" w:hAnsi="Segoe UI Emoji" w:cs="Segoe UI Emoji"/>
          <w:b/>
          <w:bCs/>
          <w:lang w:val="en-CA"/>
        </w:rPr>
        <w:t>💡</w:t>
      </w:r>
      <w:r w:rsidRPr="00810528">
        <w:rPr>
          <w:b/>
          <w:bCs/>
        </w:rPr>
        <w:t xml:space="preserve"> Points clés pour tes </w:t>
      </w:r>
      <w:proofErr w:type="gramStart"/>
      <w:r w:rsidRPr="00810528">
        <w:rPr>
          <w:b/>
          <w:bCs/>
        </w:rPr>
        <w:t>étudiants :</w:t>
      </w:r>
      <w:proofErr w:type="gramEnd"/>
    </w:p>
    <w:p w14:paraId="443C3AFA" w14:textId="77777777" w:rsidR="00810528" w:rsidRPr="00810528" w:rsidRDefault="00810528" w:rsidP="00810528">
      <w:pPr>
        <w:numPr>
          <w:ilvl w:val="0"/>
          <w:numId w:val="46"/>
        </w:numPr>
      </w:pPr>
      <w:r w:rsidRPr="00810528">
        <w:t xml:space="preserve">Le </w:t>
      </w:r>
      <w:r w:rsidRPr="00810528">
        <w:rPr>
          <w:b/>
          <w:bCs/>
        </w:rPr>
        <w:t>routage GET/POST/PUT/DELETE</w:t>
      </w:r>
      <w:r w:rsidRPr="00810528">
        <w:t xml:space="preserve"> est exactement le même que dans un projet simple.</w:t>
      </w:r>
    </w:p>
    <w:p w14:paraId="55AF5579" w14:textId="77777777" w:rsidR="00810528" w:rsidRPr="00810528" w:rsidRDefault="00810528" w:rsidP="00810528">
      <w:pPr>
        <w:numPr>
          <w:ilvl w:val="0"/>
          <w:numId w:val="46"/>
        </w:numPr>
      </w:pPr>
      <w:r w:rsidRPr="00810528">
        <w:t xml:space="preserve">La différence : </w:t>
      </w:r>
      <w:r w:rsidRPr="00810528">
        <w:rPr>
          <w:b/>
          <w:bCs/>
        </w:rPr>
        <w:t>la route appelle un controller</w:t>
      </w:r>
      <w:r w:rsidRPr="00810528">
        <w:t>, qui gère la logique métier.</w:t>
      </w:r>
    </w:p>
    <w:p w14:paraId="426ED5D4" w14:textId="77777777" w:rsidR="00810528" w:rsidRPr="00810528" w:rsidRDefault="00810528" w:rsidP="00810528">
      <w:pPr>
        <w:numPr>
          <w:ilvl w:val="0"/>
          <w:numId w:val="46"/>
        </w:numPr>
      </w:pPr>
      <w:r w:rsidRPr="00810528">
        <w:t xml:space="preserve">Les </w:t>
      </w:r>
      <w:r w:rsidRPr="00810528">
        <w:rPr>
          <w:b/>
          <w:bCs/>
        </w:rPr>
        <w:t>services</w:t>
      </w:r>
      <w:r w:rsidRPr="00810528">
        <w:t xml:space="preserve"> contiennent la logique applicative et manipulent les </w:t>
      </w:r>
      <w:r w:rsidRPr="00810528">
        <w:rPr>
          <w:b/>
          <w:bCs/>
        </w:rPr>
        <w:t>modèles</w:t>
      </w:r>
      <w:r w:rsidRPr="00810528">
        <w:t>.</w:t>
      </w:r>
    </w:p>
    <w:p w14:paraId="310DFBCF" w14:textId="77777777" w:rsidR="00810528" w:rsidRPr="00810528" w:rsidRDefault="00810528" w:rsidP="00810528">
      <w:pPr>
        <w:numPr>
          <w:ilvl w:val="0"/>
          <w:numId w:val="46"/>
        </w:numPr>
      </w:pPr>
      <w:r w:rsidRPr="00810528">
        <w:lastRenderedPageBreak/>
        <w:t xml:space="preserve">Les </w:t>
      </w:r>
      <w:r w:rsidRPr="00810528">
        <w:rPr>
          <w:b/>
          <w:bCs/>
        </w:rPr>
        <w:t>middlewares</w:t>
      </w:r>
      <w:r w:rsidRPr="00810528">
        <w:t xml:space="preserve"> peuvent être utilisés dans routes ou globalement dans app.js.</w:t>
      </w:r>
    </w:p>
    <w:p w14:paraId="00820D38" w14:textId="77777777" w:rsidR="00810528" w:rsidRPr="00810528" w:rsidRDefault="00810528" w:rsidP="00810528">
      <w:pPr>
        <w:numPr>
          <w:ilvl w:val="0"/>
          <w:numId w:val="46"/>
        </w:numPr>
      </w:pPr>
      <w:r w:rsidRPr="00810528">
        <w:t xml:space="preserve">L’architecture MVC rend le projet </w:t>
      </w:r>
      <w:r w:rsidRPr="00810528">
        <w:rPr>
          <w:b/>
          <w:bCs/>
        </w:rPr>
        <w:t>plus clair et scalable</w:t>
      </w:r>
      <w:r w:rsidRPr="00810528">
        <w:t xml:space="preserve">, surtout si vous ajoutez une </w:t>
      </w:r>
      <w:r w:rsidRPr="00810528">
        <w:rPr>
          <w:b/>
          <w:bCs/>
        </w:rPr>
        <w:t>base de données</w:t>
      </w:r>
      <w:r w:rsidRPr="00810528">
        <w:t>.</w:t>
      </w:r>
    </w:p>
    <w:p w14:paraId="1841C8BB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pict w14:anchorId="18719912">
          <v:rect id="_x0000_i1431" style="width:0;height:1.5pt" o:hralign="center" o:hrstd="t" o:hr="t" fillcolor="#a0a0a0" stroked="f"/>
        </w:pict>
      </w:r>
    </w:p>
    <w:p w14:paraId="2EBE67EE" w14:textId="77777777" w:rsidR="00810528" w:rsidRPr="00810528" w:rsidRDefault="00810528" w:rsidP="00810528">
      <w:r w:rsidRPr="00810528">
        <w:t xml:space="preserve">Si tu veux, je peux te créer </w:t>
      </w:r>
      <w:r w:rsidRPr="00810528">
        <w:rPr>
          <w:b/>
          <w:bCs/>
        </w:rPr>
        <w:t>une version des exercices de routage Express adaptés à l’architecture MVC</w:t>
      </w:r>
      <w:r w:rsidRPr="00810528">
        <w:t xml:space="preserve">, avec </w:t>
      </w:r>
      <w:r w:rsidRPr="00810528">
        <w:rPr>
          <w:b/>
          <w:bCs/>
        </w:rPr>
        <w:t>consignes et corrigés</w:t>
      </w:r>
      <w:r w:rsidRPr="00810528">
        <w:t>, pour que tes étudiants pratiquent directement dans ce style.</w:t>
      </w:r>
    </w:p>
    <w:p w14:paraId="59A5EB11" w14:textId="77777777" w:rsidR="00810528" w:rsidRPr="00810528" w:rsidRDefault="00810528" w:rsidP="00810528">
      <w:r w:rsidRPr="00810528">
        <w:t>Veux</w:t>
      </w:r>
      <w:r w:rsidRPr="00810528">
        <w:noBreakHyphen/>
        <w:t>tu que je fasse ça</w:t>
      </w:r>
      <w:r w:rsidRPr="00810528">
        <w:rPr>
          <w:rFonts w:ascii="Arial" w:hAnsi="Arial" w:cs="Arial"/>
        </w:rPr>
        <w:t> </w:t>
      </w:r>
      <w:r w:rsidRPr="00810528">
        <w:t>?</w:t>
      </w:r>
    </w:p>
    <w:p w14:paraId="4D37C5F3" w14:textId="77777777" w:rsidR="00810528" w:rsidRPr="00810528" w:rsidRDefault="00810528" w:rsidP="00810528">
      <w:proofErr w:type="gramStart"/>
      <w:r w:rsidRPr="00810528">
        <w:t>oui</w:t>
      </w:r>
      <w:proofErr w:type="gramEnd"/>
    </w:p>
    <w:p w14:paraId="6FB1EA78" w14:textId="77777777" w:rsidR="00810528" w:rsidRPr="00810528" w:rsidRDefault="00810528" w:rsidP="00810528">
      <w:r w:rsidRPr="00810528">
        <w:t xml:space="preserve">Parfait ! Voici une </w:t>
      </w:r>
      <w:r w:rsidRPr="00810528">
        <w:rPr>
          <w:b/>
          <w:bCs/>
        </w:rPr>
        <w:t>version complète des exercices sur le routage Express adaptés à l’architecture MVC</w:t>
      </w:r>
      <w:r w:rsidRPr="00810528">
        <w:t xml:space="preserve">, avec </w:t>
      </w:r>
      <w:r w:rsidRPr="00810528">
        <w:rPr>
          <w:b/>
          <w:bCs/>
        </w:rPr>
        <w:t>consignes et corrigés</w:t>
      </w:r>
      <w:r w:rsidRPr="00810528">
        <w:t>, prête à donner à tes étudiants.</w:t>
      </w:r>
    </w:p>
    <w:p w14:paraId="177CECB7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pict w14:anchorId="5909FDB6">
          <v:rect id="_x0000_i1432" style="width:0;height:1.5pt" o:hralign="center" o:hrstd="t" o:hr="t" fillcolor="#a0a0a0" stroked="f"/>
        </w:pict>
      </w:r>
    </w:p>
    <w:p w14:paraId="2E91EA58" w14:textId="77777777" w:rsidR="00810528" w:rsidRPr="00810528" w:rsidRDefault="00810528" w:rsidP="00810528">
      <w:pPr>
        <w:rPr>
          <w:b/>
          <w:bCs/>
        </w:rPr>
      </w:pPr>
      <w:r w:rsidRPr="00810528">
        <w:rPr>
          <w:rFonts w:ascii="Segoe UI Symbol" w:hAnsi="Segoe UI Symbol" w:cs="Segoe UI Symbol"/>
          <w:b/>
          <w:bCs/>
          <w:lang w:val="en-CA"/>
        </w:rPr>
        <w:t>🗂</w:t>
      </w:r>
      <w:r w:rsidRPr="00810528">
        <w:rPr>
          <w:b/>
          <w:bCs/>
        </w:rPr>
        <w:t xml:space="preserve"> Exercices de Routage Express avec Architecture MVC</w:t>
      </w:r>
    </w:p>
    <w:p w14:paraId="2ED7FED9" w14:textId="77777777" w:rsidR="00810528" w:rsidRPr="00810528" w:rsidRDefault="00810528" w:rsidP="00810528">
      <w:pPr>
        <w:rPr>
          <w:b/>
          <w:bCs/>
        </w:rPr>
      </w:pPr>
      <w:r w:rsidRPr="00810528">
        <w:rPr>
          <w:b/>
          <w:bCs/>
        </w:rPr>
        <w:t>Structure du projet</w:t>
      </w:r>
    </w:p>
    <w:p w14:paraId="2F588C3F" w14:textId="77777777" w:rsidR="00810528" w:rsidRPr="00810528" w:rsidRDefault="00810528" w:rsidP="00810528">
      <w:proofErr w:type="gramStart"/>
      <w:r w:rsidRPr="00810528">
        <w:t>src</w:t>
      </w:r>
      <w:proofErr w:type="gramEnd"/>
      <w:r w:rsidRPr="00810528">
        <w:t>/</w:t>
      </w:r>
    </w:p>
    <w:p w14:paraId="73091650" w14:textId="77777777" w:rsidR="00810528" w:rsidRPr="00810528" w:rsidRDefault="00810528" w:rsidP="00810528">
      <w:r w:rsidRPr="00810528">
        <w:rPr>
          <w:rFonts w:ascii="MS Gothic" w:eastAsia="MS Gothic" w:hAnsi="MS Gothic" w:cs="MS Gothic" w:hint="eastAsia"/>
        </w:rPr>
        <w:t>├</w:t>
      </w:r>
      <w:r w:rsidRPr="00810528">
        <w:rPr>
          <w:rFonts w:ascii="Aptos" w:hAnsi="Aptos" w:cs="Aptos"/>
        </w:rPr>
        <w:t>──</w:t>
      </w:r>
      <w:r w:rsidRPr="00810528">
        <w:t xml:space="preserve"> controllers/</w:t>
      </w:r>
    </w:p>
    <w:p w14:paraId="3EA9FB91" w14:textId="77777777" w:rsidR="00810528" w:rsidRPr="00810528" w:rsidRDefault="00810528" w:rsidP="00810528">
      <w:r w:rsidRPr="00810528">
        <w:t>│   └── user.controller.js</w:t>
      </w:r>
    </w:p>
    <w:p w14:paraId="1A24B0EF" w14:textId="77777777" w:rsidR="00810528" w:rsidRPr="00810528" w:rsidRDefault="00810528" w:rsidP="00810528">
      <w:r w:rsidRPr="00810528">
        <w:rPr>
          <w:rFonts w:ascii="MS Gothic" w:eastAsia="MS Gothic" w:hAnsi="MS Gothic" w:cs="MS Gothic" w:hint="eastAsia"/>
        </w:rPr>
        <w:t>├</w:t>
      </w:r>
      <w:r w:rsidRPr="00810528">
        <w:rPr>
          <w:rFonts w:ascii="Aptos" w:hAnsi="Aptos" w:cs="Aptos"/>
        </w:rPr>
        <w:t>──</w:t>
      </w:r>
      <w:r w:rsidRPr="00810528">
        <w:t xml:space="preserve"> routes/</w:t>
      </w:r>
    </w:p>
    <w:p w14:paraId="0CA490B4" w14:textId="77777777" w:rsidR="00810528" w:rsidRPr="00810528" w:rsidRDefault="00810528" w:rsidP="00810528">
      <w:r w:rsidRPr="00810528">
        <w:t>│   └── user.routes.js</w:t>
      </w:r>
    </w:p>
    <w:p w14:paraId="204FEEA2" w14:textId="77777777" w:rsidR="00810528" w:rsidRPr="00810528" w:rsidRDefault="00810528" w:rsidP="00810528">
      <w:r w:rsidRPr="00810528">
        <w:rPr>
          <w:rFonts w:ascii="MS Gothic" w:eastAsia="MS Gothic" w:hAnsi="MS Gothic" w:cs="MS Gothic" w:hint="eastAsia"/>
        </w:rPr>
        <w:t>├</w:t>
      </w:r>
      <w:r w:rsidRPr="00810528">
        <w:rPr>
          <w:rFonts w:ascii="Aptos" w:hAnsi="Aptos" w:cs="Aptos"/>
        </w:rPr>
        <w:t>──</w:t>
      </w:r>
      <w:r w:rsidRPr="00810528">
        <w:t xml:space="preserve"> services/</w:t>
      </w:r>
    </w:p>
    <w:p w14:paraId="35827AE5" w14:textId="77777777" w:rsidR="00810528" w:rsidRPr="00810528" w:rsidRDefault="00810528" w:rsidP="00810528">
      <w:r w:rsidRPr="00810528">
        <w:t>│   └── user.service.js</w:t>
      </w:r>
    </w:p>
    <w:p w14:paraId="69B165F3" w14:textId="77777777" w:rsidR="00810528" w:rsidRPr="00810528" w:rsidRDefault="00810528" w:rsidP="00810528">
      <w:r w:rsidRPr="00810528">
        <w:rPr>
          <w:rFonts w:ascii="MS Gothic" w:eastAsia="MS Gothic" w:hAnsi="MS Gothic" w:cs="MS Gothic" w:hint="eastAsia"/>
        </w:rPr>
        <w:t>├</w:t>
      </w:r>
      <w:r w:rsidRPr="00810528">
        <w:rPr>
          <w:rFonts w:ascii="Aptos" w:hAnsi="Aptos" w:cs="Aptos"/>
        </w:rPr>
        <w:t>──</w:t>
      </w:r>
      <w:r w:rsidRPr="00810528">
        <w:t xml:space="preserve"> models/</w:t>
      </w:r>
    </w:p>
    <w:p w14:paraId="55A11569" w14:textId="77777777" w:rsidR="00810528" w:rsidRPr="00810528" w:rsidRDefault="00810528" w:rsidP="00810528">
      <w:r w:rsidRPr="00810528">
        <w:t>│   └── user.model.js</w:t>
      </w:r>
    </w:p>
    <w:p w14:paraId="1FBF39D5" w14:textId="77777777" w:rsidR="00810528" w:rsidRPr="00810528" w:rsidRDefault="00810528" w:rsidP="00810528">
      <w:r w:rsidRPr="00810528">
        <w:rPr>
          <w:rFonts w:ascii="MS Gothic" w:eastAsia="MS Gothic" w:hAnsi="MS Gothic" w:cs="MS Gothic" w:hint="eastAsia"/>
        </w:rPr>
        <w:t>├</w:t>
      </w:r>
      <w:r w:rsidRPr="00810528">
        <w:rPr>
          <w:rFonts w:ascii="Aptos" w:hAnsi="Aptos" w:cs="Aptos"/>
        </w:rPr>
        <w:t>──</w:t>
      </w:r>
      <w:r w:rsidRPr="00810528">
        <w:t xml:space="preserve"> middlewares/</w:t>
      </w:r>
    </w:p>
    <w:p w14:paraId="061A6E4F" w14:textId="77777777" w:rsidR="00810528" w:rsidRPr="00810528" w:rsidRDefault="00810528" w:rsidP="00810528">
      <w:r w:rsidRPr="00810528">
        <w:rPr>
          <w:rFonts w:ascii="MS Gothic" w:eastAsia="MS Gothic" w:hAnsi="MS Gothic" w:cs="MS Gothic" w:hint="eastAsia"/>
        </w:rPr>
        <w:t>├</w:t>
      </w:r>
      <w:r w:rsidRPr="00810528">
        <w:rPr>
          <w:rFonts w:ascii="Aptos" w:hAnsi="Aptos" w:cs="Aptos"/>
        </w:rPr>
        <w:t>──</w:t>
      </w:r>
      <w:r w:rsidRPr="00810528">
        <w:t xml:space="preserve"> app.js</w:t>
      </w:r>
    </w:p>
    <w:p w14:paraId="3F067C94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>└── server.js</w:t>
      </w:r>
    </w:p>
    <w:p w14:paraId="76E61639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pict w14:anchorId="6F571577">
          <v:rect id="_x0000_i1433" style="width:0;height:1.5pt" o:hralign="center" o:hrstd="t" o:hr="t" fillcolor="#a0a0a0" stroked="f"/>
        </w:pict>
      </w:r>
    </w:p>
    <w:p w14:paraId="73EF8E74" w14:textId="77777777" w:rsidR="00810528" w:rsidRPr="00810528" w:rsidRDefault="00810528" w:rsidP="00810528">
      <w:pPr>
        <w:rPr>
          <w:b/>
          <w:bCs/>
        </w:rPr>
      </w:pPr>
      <w:r w:rsidRPr="00810528">
        <w:rPr>
          <w:b/>
          <w:bCs/>
        </w:rPr>
        <w:lastRenderedPageBreak/>
        <w:t>Exercice 1 – Route de base</w:t>
      </w:r>
    </w:p>
    <w:p w14:paraId="4838DAD2" w14:textId="77777777" w:rsidR="00810528" w:rsidRPr="00810528" w:rsidRDefault="00810528" w:rsidP="00810528">
      <w:r w:rsidRPr="00810528">
        <w:rPr>
          <w:b/>
          <w:bCs/>
        </w:rPr>
        <w:t>Objectif :</w:t>
      </w:r>
      <w:r w:rsidRPr="00810528">
        <w:t xml:space="preserve"> Créer une route GET / qui retourne un message.</w:t>
      </w:r>
    </w:p>
    <w:p w14:paraId="482F8CAB" w14:textId="77777777" w:rsidR="00810528" w:rsidRPr="00810528" w:rsidRDefault="00810528" w:rsidP="00810528">
      <w:pPr>
        <w:rPr>
          <w:lang w:val="en-CA"/>
        </w:rPr>
      </w:pPr>
      <w:proofErr w:type="spellStart"/>
      <w:r w:rsidRPr="00810528">
        <w:rPr>
          <w:b/>
          <w:bCs/>
          <w:lang w:val="en-CA"/>
        </w:rPr>
        <w:t>Consignes</w:t>
      </w:r>
      <w:proofErr w:type="spellEnd"/>
      <w:r w:rsidRPr="00810528">
        <w:rPr>
          <w:b/>
          <w:bCs/>
          <w:lang w:val="en-CA"/>
        </w:rPr>
        <w:t xml:space="preserve"> </w:t>
      </w:r>
      <w:proofErr w:type="gramStart"/>
      <w:r w:rsidRPr="00810528">
        <w:rPr>
          <w:b/>
          <w:bCs/>
          <w:lang w:val="en-CA"/>
        </w:rPr>
        <w:t>MVC :</w:t>
      </w:r>
      <w:proofErr w:type="gramEnd"/>
    </w:p>
    <w:p w14:paraId="633468EA" w14:textId="77777777" w:rsidR="00810528" w:rsidRPr="00810528" w:rsidRDefault="00810528" w:rsidP="00810528">
      <w:pPr>
        <w:numPr>
          <w:ilvl w:val="0"/>
          <w:numId w:val="47"/>
        </w:numPr>
      </w:pPr>
      <w:r w:rsidRPr="00810528">
        <w:t>Créer controllers/home.controller.js avec une fonction home.</w:t>
      </w:r>
    </w:p>
    <w:p w14:paraId="6CA9CF51" w14:textId="77777777" w:rsidR="00810528" w:rsidRPr="00810528" w:rsidRDefault="00810528" w:rsidP="00810528">
      <w:pPr>
        <w:numPr>
          <w:ilvl w:val="0"/>
          <w:numId w:val="47"/>
        </w:numPr>
      </w:pPr>
      <w:r w:rsidRPr="00810528">
        <w:t>Créer routes/home.routes.js pour la route /.</w:t>
      </w:r>
    </w:p>
    <w:p w14:paraId="49834F5C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b/>
          <w:bCs/>
          <w:lang w:val="en-CA"/>
        </w:rPr>
        <w:t>Corrigé</w:t>
      </w:r>
      <w:proofErr w:type="spellEnd"/>
      <w:r w:rsidRPr="00810528">
        <w:rPr>
          <w:b/>
          <w:bCs/>
          <w:lang w:val="en-CA"/>
        </w:rPr>
        <w:t xml:space="preserve"> :</w:t>
      </w:r>
      <w:proofErr w:type="gramEnd"/>
    </w:p>
    <w:p w14:paraId="4D885CDB" w14:textId="77777777" w:rsidR="00810528" w:rsidRPr="00810528" w:rsidRDefault="00810528" w:rsidP="00810528">
      <w:pPr>
        <w:rPr>
          <w:lang w:val="en-CA"/>
        </w:rPr>
      </w:pPr>
      <w:r w:rsidRPr="00810528">
        <w:rPr>
          <w:b/>
          <w:bCs/>
          <w:lang w:val="en-CA"/>
        </w:rPr>
        <w:t>controllers/home.controller.js</w:t>
      </w:r>
    </w:p>
    <w:p w14:paraId="035F0EA3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function </w:t>
      </w:r>
      <w:proofErr w:type="gramStart"/>
      <w:r w:rsidRPr="00810528">
        <w:rPr>
          <w:lang w:val="en-CA"/>
        </w:rPr>
        <w:t>home(</w:t>
      </w:r>
      <w:proofErr w:type="gramEnd"/>
      <w:r w:rsidRPr="00810528">
        <w:rPr>
          <w:lang w:val="en-CA"/>
        </w:rPr>
        <w:t>req, res) {</w:t>
      </w:r>
    </w:p>
    <w:p w14:paraId="70C124DB" w14:textId="77777777" w:rsidR="00810528" w:rsidRPr="00810528" w:rsidRDefault="00810528" w:rsidP="00810528">
      <w:r w:rsidRPr="00810528">
        <w:rPr>
          <w:lang w:val="en-CA"/>
        </w:rPr>
        <w:t xml:space="preserve">    </w:t>
      </w:r>
      <w:proofErr w:type="gramStart"/>
      <w:r w:rsidRPr="00810528">
        <w:t>res.send</w:t>
      </w:r>
      <w:proofErr w:type="gramEnd"/>
      <w:r w:rsidRPr="00810528">
        <w:t>('Bienvenue sur le serveur MVC !');</w:t>
      </w:r>
    </w:p>
    <w:p w14:paraId="3CAFD4C1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>}</w:t>
      </w:r>
    </w:p>
    <w:p w14:paraId="4081B8DE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lang w:val="en-CA"/>
        </w:rPr>
        <w:t>module.exports</w:t>
      </w:r>
      <w:proofErr w:type="spellEnd"/>
      <w:proofErr w:type="gramEnd"/>
      <w:r w:rsidRPr="00810528">
        <w:rPr>
          <w:lang w:val="en-CA"/>
        </w:rPr>
        <w:t xml:space="preserve"> = </w:t>
      </w:r>
      <w:proofErr w:type="gramStart"/>
      <w:r w:rsidRPr="00810528">
        <w:rPr>
          <w:lang w:val="en-CA"/>
        </w:rPr>
        <w:t>{ home</w:t>
      </w:r>
      <w:proofErr w:type="gramEnd"/>
      <w:r w:rsidRPr="00810528">
        <w:rPr>
          <w:lang w:val="en-CA"/>
        </w:rPr>
        <w:t xml:space="preserve"> </w:t>
      </w:r>
      <w:proofErr w:type="gramStart"/>
      <w:r w:rsidRPr="00810528">
        <w:rPr>
          <w:lang w:val="en-CA"/>
        </w:rPr>
        <w:t>};</w:t>
      </w:r>
      <w:proofErr w:type="gramEnd"/>
    </w:p>
    <w:p w14:paraId="4B9E04CC" w14:textId="77777777" w:rsidR="00810528" w:rsidRPr="00810528" w:rsidRDefault="00810528" w:rsidP="00810528">
      <w:pPr>
        <w:rPr>
          <w:lang w:val="en-CA"/>
        </w:rPr>
      </w:pPr>
      <w:r w:rsidRPr="00810528">
        <w:rPr>
          <w:b/>
          <w:bCs/>
          <w:lang w:val="en-CA"/>
        </w:rPr>
        <w:t>routes/home.routes.js</w:t>
      </w:r>
    </w:p>
    <w:p w14:paraId="082AF262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>const express = require('</w:t>
      </w:r>
      <w:proofErr w:type="spellStart"/>
      <w:r w:rsidRPr="00810528">
        <w:rPr>
          <w:lang w:val="en-CA"/>
        </w:rPr>
        <w:t>express'</w:t>
      </w:r>
      <w:proofErr w:type="spellEnd"/>
      <w:proofErr w:type="gramStart"/>
      <w:r w:rsidRPr="00810528">
        <w:rPr>
          <w:lang w:val="en-CA"/>
        </w:rPr>
        <w:t>);</w:t>
      </w:r>
      <w:proofErr w:type="gramEnd"/>
    </w:p>
    <w:p w14:paraId="72A15F22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const router = </w:t>
      </w:r>
      <w:proofErr w:type="spellStart"/>
      <w:proofErr w:type="gramStart"/>
      <w:r w:rsidRPr="00810528">
        <w:rPr>
          <w:lang w:val="en-CA"/>
        </w:rPr>
        <w:t>express.Router</w:t>
      </w:r>
      <w:proofErr w:type="spellEnd"/>
      <w:proofErr w:type="gramEnd"/>
      <w:r w:rsidRPr="00810528">
        <w:rPr>
          <w:lang w:val="en-CA"/>
        </w:rPr>
        <w:t>(</w:t>
      </w:r>
      <w:proofErr w:type="gramStart"/>
      <w:r w:rsidRPr="00810528">
        <w:rPr>
          <w:lang w:val="en-CA"/>
        </w:rPr>
        <w:t>);</w:t>
      </w:r>
      <w:proofErr w:type="gramEnd"/>
    </w:p>
    <w:p w14:paraId="33CB8AC5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const </w:t>
      </w:r>
      <w:proofErr w:type="spellStart"/>
      <w:r w:rsidRPr="00810528">
        <w:rPr>
          <w:lang w:val="en-CA"/>
        </w:rPr>
        <w:t>homeController</w:t>
      </w:r>
      <w:proofErr w:type="spellEnd"/>
      <w:r w:rsidRPr="00810528">
        <w:rPr>
          <w:lang w:val="en-CA"/>
        </w:rPr>
        <w:t xml:space="preserve"> = require('../controllers/</w:t>
      </w:r>
      <w:proofErr w:type="spellStart"/>
      <w:r w:rsidRPr="00810528">
        <w:rPr>
          <w:lang w:val="en-CA"/>
        </w:rPr>
        <w:t>home.controller</w:t>
      </w:r>
      <w:proofErr w:type="spellEnd"/>
      <w:r w:rsidRPr="00810528">
        <w:rPr>
          <w:lang w:val="en-CA"/>
        </w:rPr>
        <w:t>'</w:t>
      </w:r>
      <w:proofErr w:type="gramStart"/>
      <w:r w:rsidRPr="00810528">
        <w:rPr>
          <w:lang w:val="en-CA"/>
        </w:rPr>
        <w:t>);</w:t>
      </w:r>
      <w:proofErr w:type="gramEnd"/>
    </w:p>
    <w:p w14:paraId="2297854E" w14:textId="77777777" w:rsidR="00810528" w:rsidRPr="00810528" w:rsidRDefault="00810528" w:rsidP="00810528">
      <w:pPr>
        <w:rPr>
          <w:lang w:val="en-CA"/>
        </w:rPr>
      </w:pPr>
    </w:p>
    <w:p w14:paraId="29E1BDBB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lang w:val="en-CA"/>
        </w:rPr>
        <w:t>router.get</w:t>
      </w:r>
      <w:proofErr w:type="spellEnd"/>
      <w:r w:rsidRPr="00810528">
        <w:rPr>
          <w:lang w:val="en-CA"/>
        </w:rPr>
        <w:t>(</w:t>
      </w:r>
      <w:proofErr w:type="gramEnd"/>
      <w:r w:rsidRPr="00810528">
        <w:rPr>
          <w:lang w:val="en-CA"/>
        </w:rPr>
        <w:t xml:space="preserve">'/', </w:t>
      </w:r>
      <w:proofErr w:type="spellStart"/>
      <w:r w:rsidRPr="00810528">
        <w:rPr>
          <w:lang w:val="en-CA"/>
        </w:rPr>
        <w:t>homeController.home</w:t>
      </w:r>
      <w:proofErr w:type="spellEnd"/>
      <w:proofErr w:type="gramStart"/>
      <w:r w:rsidRPr="00810528">
        <w:rPr>
          <w:lang w:val="en-CA"/>
        </w:rPr>
        <w:t>);</w:t>
      </w:r>
      <w:proofErr w:type="gramEnd"/>
    </w:p>
    <w:p w14:paraId="543871D8" w14:textId="77777777" w:rsidR="00810528" w:rsidRPr="00810528" w:rsidRDefault="00810528" w:rsidP="00810528">
      <w:pPr>
        <w:rPr>
          <w:lang w:val="en-CA"/>
        </w:rPr>
      </w:pPr>
    </w:p>
    <w:p w14:paraId="14744D2E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lang w:val="en-CA"/>
        </w:rPr>
        <w:t>module.exports</w:t>
      </w:r>
      <w:proofErr w:type="spellEnd"/>
      <w:proofErr w:type="gramEnd"/>
      <w:r w:rsidRPr="00810528">
        <w:rPr>
          <w:lang w:val="en-CA"/>
        </w:rPr>
        <w:t xml:space="preserve"> = </w:t>
      </w:r>
      <w:proofErr w:type="gramStart"/>
      <w:r w:rsidRPr="00810528">
        <w:rPr>
          <w:lang w:val="en-CA"/>
        </w:rPr>
        <w:t>router;</w:t>
      </w:r>
      <w:proofErr w:type="gramEnd"/>
    </w:p>
    <w:p w14:paraId="4CC18BCB" w14:textId="77777777" w:rsidR="00810528" w:rsidRPr="00810528" w:rsidRDefault="00810528" w:rsidP="00810528">
      <w:pPr>
        <w:rPr>
          <w:lang w:val="en-CA"/>
        </w:rPr>
      </w:pPr>
      <w:r w:rsidRPr="00810528">
        <w:rPr>
          <w:b/>
          <w:bCs/>
          <w:lang w:val="en-CA"/>
        </w:rPr>
        <w:t>app.js</w:t>
      </w:r>
    </w:p>
    <w:p w14:paraId="381CB96C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>const express = require('</w:t>
      </w:r>
      <w:proofErr w:type="spellStart"/>
      <w:r w:rsidRPr="00810528">
        <w:rPr>
          <w:lang w:val="en-CA"/>
        </w:rPr>
        <w:t>express'</w:t>
      </w:r>
      <w:proofErr w:type="spellEnd"/>
      <w:proofErr w:type="gramStart"/>
      <w:r w:rsidRPr="00810528">
        <w:rPr>
          <w:lang w:val="en-CA"/>
        </w:rPr>
        <w:t>);</w:t>
      </w:r>
      <w:proofErr w:type="gramEnd"/>
    </w:p>
    <w:p w14:paraId="4102336F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const app = </w:t>
      </w:r>
      <w:proofErr w:type="gramStart"/>
      <w:r w:rsidRPr="00810528">
        <w:rPr>
          <w:lang w:val="en-CA"/>
        </w:rPr>
        <w:t>express();</w:t>
      </w:r>
      <w:proofErr w:type="gramEnd"/>
    </w:p>
    <w:p w14:paraId="0C7C02F1" w14:textId="77777777" w:rsidR="00810528" w:rsidRPr="00810528" w:rsidRDefault="00810528" w:rsidP="00810528">
      <w:pPr>
        <w:rPr>
          <w:lang w:val="en-CA"/>
        </w:rPr>
      </w:pPr>
    </w:p>
    <w:p w14:paraId="0C899452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const </w:t>
      </w:r>
      <w:proofErr w:type="spellStart"/>
      <w:r w:rsidRPr="00810528">
        <w:rPr>
          <w:lang w:val="en-CA"/>
        </w:rPr>
        <w:t>homeRoutes</w:t>
      </w:r>
      <w:proofErr w:type="spellEnd"/>
      <w:r w:rsidRPr="00810528">
        <w:rPr>
          <w:lang w:val="en-CA"/>
        </w:rPr>
        <w:t xml:space="preserve"> = require('./routes/</w:t>
      </w:r>
      <w:proofErr w:type="spellStart"/>
      <w:r w:rsidRPr="00810528">
        <w:rPr>
          <w:lang w:val="en-CA"/>
        </w:rPr>
        <w:t>home.routes</w:t>
      </w:r>
      <w:proofErr w:type="spellEnd"/>
      <w:r w:rsidRPr="00810528">
        <w:rPr>
          <w:lang w:val="en-CA"/>
        </w:rPr>
        <w:t>'</w:t>
      </w:r>
      <w:proofErr w:type="gramStart"/>
      <w:r w:rsidRPr="00810528">
        <w:rPr>
          <w:lang w:val="en-CA"/>
        </w:rPr>
        <w:t>);</w:t>
      </w:r>
      <w:proofErr w:type="gramEnd"/>
    </w:p>
    <w:p w14:paraId="150BCD2E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lang w:val="en-CA"/>
        </w:rPr>
        <w:t>app.use</w:t>
      </w:r>
      <w:proofErr w:type="spellEnd"/>
      <w:r w:rsidRPr="00810528">
        <w:rPr>
          <w:lang w:val="en-CA"/>
        </w:rPr>
        <w:t>(</w:t>
      </w:r>
      <w:proofErr w:type="gramEnd"/>
      <w:r w:rsidRPr="00810528">
        <w:rPr>
          <w:lang w:val="en-CA"/>
        </w:rPr>
        <w:t xml:space="preserve">'/', </w:t>
      </w:r>
      <w:proofErr w:type="spellStart"/>
      <w:r w:rsidRPr="00810528">
        <w:rPr>
          <w:lang w:val="en-CA"/>
        </w:rPr>
        <w:t>homeRoutes</w:t>
      </w:r>
      <w:proofErr w:type="spellEnd"/>
      <w:proofErr w:type="gramStart"/>
      <w:r w:rsidRPr="00810528">
        <w:rPr>
          <w:lang w:val="en-CA"/>
        </w:rPr>
        <w:t>);</w:t>
      </w:r>
      <w:proofErr w:type="gramEnd"/>
    </w:p>
    <w:p w14:paraId="00CB2AD1" w14:textId="77777777" w:rsidR="00810528" w:rsidRPr="00810528" w:rsidRDefault="00810528" w:rsidP="00810528">
      <w:pPr>
        <w:rPr>
          <w:lang w:val="en-CA"/>
        </w:rPr>
      </w:pPr>
    </w:p>
    <w:p w14:paraId="0D3643E2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lang w:val="en-CA"/>
        </w:rPr>
        <w:lastRenderedPageBreak/>
        <w:t>module.exports</w:t>
      </w:r>
      <w:proofErr w:type="spellEnd"/>
      <w:proofErr w:type="gramEnd"/>
      <w:r w:rsidRPr="00810528">
        <w:rPr>
          <w:lang w:val="en-CA"/>
        </w:rPr>
        <w:t xml:space="preserve"> = </w:t>
      </w:r>
      <w:proofErr w:type="gramStart"/>
      <w:r w:rsidRPr="00810528">
        <w:rPr>
          <w:lang w:val="en-CA"/>
        </w:rPr>
        <w:t>app;</w:t>
      </w:r>
      <w:proofErr w:type="gramEnd"/>
    </w:p>
    <w:p w14:paraId="75D6F22B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pict w14:anchorId="7ADF7B13">
          <v:rect id="_x0000_i1434" style="width:0;height:1.5pt" o:hralign="center" o:hrstd="t" o:hr="t" fillcolor="#a0a0a0" stroked="f"/>
        </w:pict>
      </w:r>
    </w:p>
    <w:p w14:paraId="52154262" w14:textId="77777777" w:rsidR="00810528" w:rsidRPr="00810528" w:rsidRDefault="00810528" w:rsidP="00810528">
      <w:pPr>
        <w:rPr>
          <w:b/>
          <w:bCs/>
        </w:rPr>
      </w:pPr>
      <w:r w:rsidRPr="00810528">
        <w:rPr>
          <w:b/>
          <w:bCs/>
        </w:rPr>
        <w:t>Exercice 2 – Paramètres dans l’URL</w:t>
      </w:r>
    </w:p>
    <w:p w14:paraId="14A09B45" w14:textId="77777777" w:rsidR="00810528" w:rsidRPr="00810528" w:rsidRDefault="00810528" w:rsidP="00810528">
      <w:r w:rsidRPr="00810528">
        <w:rPr>
          <w:b/>
          <w:bCs/>
        </w:rPr>
        <w:t>Objectif :</w:t>
      </w:r>
      <w:r w:rsidRPr="00810528">
        <w:t xml:space="preserve"> Comprendre </w:t>
      </w:r>
      <w:proofErr w:type="gramStart"/>
      <w:r w:rsidRPr="00810528">
        <w:t>req.params</w:t>
      </w:r>
      <w:proofErr w:type="gramEnd"/>
      <w:r w:rsidRPr="00810528">
        <w:t>.</w:t>
      </w:r>
    </w:p>
    <w:p w14:paraId="70716E98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b/>
          <w:bCs/>
          <w:lang w:val="en-CA"/>
        </w:rPr>
        <w:t>Consignes</w:t>
      </w:r>
      <w:proofErr w:type="spellEnd"/>
      <w:r w:rsidRPr="00810528">
        <w:rPr>
          <w:b/>
          <w:bCs/>
          <w:lang w:val="en-CA"/>
        </w:rPr>
        <w:t xml:space="preserve"> :</w:t>
      </w:r>
      <w:proofErr w:type="gramEnd"/>
    </w:p>
    <w:p w14:paraId="4AACB6D4" w14:textId="77777777" w:rsidR="00810528" w:rsidRPr="00810528" w:rsidRDefault="00810528" w:rsidP="00810528">
      <w:pPr>
        <w:numPr>
          <w:ilvl w:val="0"/>
          <w:numId w:val="48"/>
        </w:numPr>
      </w:pPr>
      <w:r w:rsidRPr="00810528">
        <w:t>Route GET /user</w:t>
      </w:r>
      <w:proofErr w:type="gramStart"/>
      <w:r w:rsidRPr="00810528">
        <w:t>/:nom</w:t>
      </w:r>
      <w:proofErr w:type="gramEnd"/>
      <w:r w:rsidRPr="00810528">
        <w:t xml:space="preserve"> qui retourne "Bonjour &lt;nom&gt;".</w:t>
      </w:r>
    </w:p>
    <w:p w14:paraId="5EEEB55C" w14:textId="77777777" w:rsidR="00810528" w:rsidRPr="00810528" w:rsidRDefault="00810528" w:rsidP="00810528">
      <w:pPr>
        <w:numPr>
          <w:ilvl w:val="0"/>
          <w:numId w:val="48"/>
        </w:numPr>
      </w:pPr>
      <w:r w:rsidRPr="00810528">
        <w:t>Crée un controller user.controller.js.</w:t>
      </w:r>
    </w:p>
    <w:p w14:paraId="06B07C2B" w14:textId="77777777" w:rsidR="00810528" w:rsidRPr="00810528" w:rsidRDefault="00810528" w:rsidP="00810528">
      <w:r w:rsidRPr="00810528">
        <w:rPr>
          <w:b/>
          <w:bCs/>
        </w:rPr>
        <w:t>Corrigé :</w:t>
      </w:r>
    </w:p>
    <w:p w14:paraId="3B9826C2" w14:textId="77777777" w:rsidR="00810528" w:rsidRPr="00810528" w:rsidRDefault="00810528" w:rsidP="00810528">
      <w:r w:rsidRPr="00810528">
        <w:rPr>
          <w:b/>
          <w:bCs/>
        </w:rPr>
        <w:t>controllers/user.controller.js</w:t>
      </w:r>
    </w:p>
    <w:p w14:paraId="5713AF9A" w14:textId="77777777" w:rsidR="00810528" w:rsidRPr="00810528" w:rsidRDefault="00810528" w:rsidP="00810528">
      <w:proofErr w:type="gramStart"/>
      <w:r w:rsidRPr="00810528">
        <w:t>function</w:t>
      </w:r>
      <w:proofErr w:type="gramEnd"/>
      <w:r w:rsidRPr="00810528">
        <w:t xml:space="preserve"> </w:t>
      </w:r>
      <w:proofErr w:type="gramStart"/>
      <w:r w:rsidRPr="00810528">
        <w:t>greetUser(</w:t>
      </w:r>
      <w:proofErr w:type="gramEnd"/>
      <w:r w:rsidRPr="00810528">
        <w:t>req, res) {</w:t>
      </w:r>
    </w:p>
    <w:p w14:paraId="29447998" w14:textId="77777777" w:rsidR="00810528" w:rsidRPr="00810528" w:rsidRDefault="00810528" w:rsidP="00810528">
      <w:r w:rsidRPr="00810528">
        <w:t xml:space="preserve">    </w:t>
      </w:r>
      <w:proofErr w:type="gramStart"/>
      <w:r w:rsidRPr="00810528">
        <w:t>const</w:t>
      </w:r>
      <w:proofErr w:type="gramEnd"/>
      <w:r w:rsidRPr="00810528">
        <w:t xml:space="preserve"> nom = req.params.nom;</w:t>
      </w:r>
    </w:p>
    <w:p w14:paraId="42F97D1B" w14:textId="77777777" w:rsidR="00810528" w:rsidRPr="00810528" w:rsidRDefault="00810528" w:rsidP="00810528">
      <w:r w:rsidRPr="00810528">
        <w:t xml:space="preserve">    </w:t>
      </w:r>
      <w:proofErr w:type="gramStart"/>
      <w:r w:rsidRPr="00810528">
        <w:t>res.send</w:t>
      </w:r>
      <w:proofErr w:type="gramEnd"/>
      <w:r w:rsidRPr="00810528">
        <w:t>(`Bonjour ${nom}</w:t>
      </w:r>
      <w:proofErr w:type="gramStart"/>
      <w:r w:rsidRPr="00810528">
        <w:t xml:space="preserve"> !`</w:t>
      </w:r>
      <w:proofErr w:type="gramEnd"/>
      <w:r w:rsidRPr="00810528">
        <w:t>);</w:t>
      </w:r>
    </w:p>
    <w:p w14:paraId="78415A2F" w14:textId="77777777" w:rsidR="00810528" w:rsidRPr="00810528" w:rsidRDefault="00810528" w:rsidP="00810528">
      <w:r w:rsidRPr="00810528">
        <w:t>}</w:t>
      </w:r>
    </w:p>
    <w:p w14:paraId="7E2DB40F" w14:textId="77777777" w:rsidR="00810528" w:rsidRPr="00810528" w:rsidRDefault="00810528" w:rsidP="00810528"/>
    <w:p w14:paraId="3A618E5F" w14:textId="77777777" w:rsidR="00810528" w:rsidRPr="00810528" w:rsidRDefault="00810528" w:rsidP="00810528">
      <w:proofErr w:type="gramStart"/>
      <w:r w:rsidRPr="00810528">
        <w:t>module.exports</w:t>
      </w:r>
      <w:proofErr w:type="gramEnd"/>
      <w:r w:rsidRPr="00810528">
        <w:t xml:space="preserve"> = </w:t>
      </w:r>
      <w:proofErr w:type="gramStart"/>
      <w:r w:rsidRPr="00810528">
        <w:t>{ greetUser</w:t>
      </w:r>
      <w:proofErr w:type="gramEnd"/>
      <w:r w:rsidRPr="00810528">
        <w:t xml:space="preserve"> };</w:t>
      </w:r>
    </w:p>
    <w:p w14:paraId="4B9FB425" w14:textId="77777777" w:rsidR="00810528" w:rsidRPr="00810528" w:rsidRDefault="00810528" w:rsidP="00810528">
      <w:r w:rsidRPr="00810528">
        <w:rPr>
          <w:b/>
          <w:bCs/>
        </w:rPr>
        <w:t>routes/user.routes.js</w:t>
      </w:r>
    </w:p>
    <w:p w14:paraId="48CEBCEB" w14:textId="77777777" w:rsidR="00810528" w:rsidRPr="00810528" w:rsidRDefault="00810528" w:rsidP="00810528">
      <w:proofErr w:type="gramStart"/>
      <w:r w:rsidRPr="00810528">
        <w:t>const</w:t>
      </w:r>
      <w:proofErr w:type="gramEnd"/>
      <w:r w:rsidRPr="00810528">
        <w:t xml:space="preserve"> express = require('express');</w:t>
      </w:r>
    </w:p>
    <w:p w14:paraId="3E32562B" w14:textId="77777777" w:rsidR="00810528" w:rsidRPr="00810528" w:rsidRDefault="00810528" w:rsidP="00810528">
      <w:proofErr w:type="gramStart"/>
      <w:r w:rsidRPr="00810528">
        <w:t>const</w:t>
      </w:r>
      <w:proofErr w:type="gramEnd"/>
      <w:r w:rsidRPr="00810528">
        <w:t xml:space="preserve"> router = </w:t>
      </w:r>
      <w:proofErr w:type="gramStart"/>
      <w:r w:rsidRPr="00810528">
        <w:t>express.Router</w:t>
      </w:r>
      <w:proofErr w:type="gramEnd"/>
      <w:r w:rsidRPr="00810528">
        <w:t>();</w:t>
      </w:r>
    </w:p>
    <w:p w14:paraId="2C207E72" w14:textId="77777777" w:rsidR="00810528" w:rsidRPr="00810528" w:rsidRDefault="00810528" w:rsidP="00810528">
      <w:proofErr w:type="gramStart"/>
      <w:r w:rsidRPr="00810528">
        <w:t>const</w:t>
      </w:r>
      <w:proofErr w:type="gramEnd"/>
      <w:r w:rsidRPr="00810528">
        <w:t xml:space="preserve"> userController = require('../controllers/user.controller');</w:t>
      </w:r>
    </w:p>
    <w:p w14:paraId="759FB88C" w14:textId="77777777" w:rsidR="00810528" w:rsidRPr="00810528" w:rsidRDefault="00810528" w:rsidP="00810528"/>
    <w:p w14:paraId="0B77CA99" w14:textId="77777777" w:rsidR="00810528" w:rsidRPr="00810528" w:rsidRDefault="00810528" w:rsidP="00810528">
      <w:proofErr w:type="gramStart"/>
      <w:r w:rsidRPr="00810528">
        <w:t>router.get(</w:t>
      </w:r>
      <w:proofErr w:type="gramEnd"/>
      <w:r w:rsidRPr="00810528">
        <w:t>'</w:t>
      </w:r>
      <w:proofErr w:type="gramStart"/>
      <w:r w:rsidRPr="00810528">
        <w:t>/:nom</w:t>
      </w:r>
      <w:proofErr w:type="gramEnd"/>
      <w:r w:rsidRPr="00810528">
        <w:t>', userController.greetUser);</w:t>
      </w:r>
    </w:p>
    <w:p w14:paraId="0DA40D40" w14:textId="77777777" w:rsidR="00810528" w:rsidRPr="00810528" w:rsidRDefault="00810528" w:rsidP="00810528"/>
    <w:p w14:paraId="699D1688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lang w:val="en-CA"/>
        </w:rPr>
        <w:t>module.exports</w:t>
      </w:r>
      <w:proofErr w:type="spellEnd"/>
      <w:proofErr w:type="gramEnd"/>
      <w:r w:rsidRPr="00810528">
        <w:rPr>
          <w:lang w:val="en-CA"/>
        </w:rPr>
        <w:t xml:space="preserve"> = </w:t>
      </w:r>
      <w:proofErr w:type="gramStart"/>
      <w:r w:rsidRPr="00810528">
        <w:rPr>
          <w:lang w:val="en-CA"/>
        </w:rPr>
        <w:t>router;</w:t>
      </w:r>
      <w:proofErr w:type="gramEnd"/>
    </w:p>
    <w:p w14:paraId="4A7647C8" w14:textId="77777777" w:rsidR="00810528" w:rsidRPr="00810528" w:rsidRDefault="00810528" w:rsidP="00810528">
      <w:pPr>
        <w:rPr>
          <w:lang w:val="en-CA"/>
        </w:rPr>
      </w:pPr>
      <w:r w:rsidRPr="00810528">
        <w:rPr>
          <w:b/>
          <w:bCs/>
          <w:lang w:val="en-CA"/>
        </w:rPr>
        <w:t>app.js</w:t>
      </w:r>
    </w:p>
    <w:p w14:paraId="36AC9E78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const </w:t>
      </w:r>
      <w:proofErr w:type="spellStart"/>
      <w:r w:rsidRPr="00810528">
        <w:rPr>
          <w:lang w:val="en-CA"/>
        </w:rPr>
        <w:t>userRoutes</w:t>
      </w:r>
      <w:proofErr w:type="spellEnd"/>
      <w:r w:rsidRPr="00810528">
        <w:rPr>
          <w:lang w:val="en-CA"/>
        </w:rPr>
        <w:t xml:space="preserve"> = require('./routes/</w:t>
      </w:r>
      <w:proofErr w:type="spellStart"/>
      <w:r w:rsidRPr="00810528">
        <w:rPr>
          <w:lang w:val="en-CA"/>
        </w:rPr>
        <w:t>user.routes</w:t>
      </w:r>
      <w:proofErr w:type="spellEnd"/>
      <w:r w:rsidRPr="00810528">
        <w:rPr>
          <w:lang w:val="en-CA"/>
        </w:rPr>
        <w:t>'</w:t>
      </w:r>
      <w:proofErr w:type="gramStart"/>
      <w:r w:rsidRPr="00810528">
        <w:rPr>
          <w:lang w:val="en-CA"/>
        </w:rPr>
        <w:t>);</w:t>
      </w:r>
      <w:proofErr w:type="gramEnd"/>
    </w:p>
    <w:p w14:paraId="17484121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lang w:val="en-CA"/>
        </w:rPr>
        <w:t>app.use</w:t>
      </w:r>
      <w:proofErr w:type="spellEnd"/>
      <w:r w:rsidRPr="00810528">
        <w:rPr>
          <w:lang w:val="en-CA"/>
        </w:rPr>
        <w:t>(</w:t>
      </w:r>
      <w:proofErr w:type="gramEnd"/>
      <w:r w:rsidRPr="00810528">
        <w:rPr>
          <w:lang w:val="en-CA"/>
        </w:rPr>
        <w:t xml:space="preserve">'/user', </w:t>
      </w:r>
      <w:proofErr w:type="spellStart"/>
      <w:r w:rsidRPr="00810528">
        <w:rPr>
          <w:lang w:val="en-CA"/>
        </w:rPr>
        <w:t>userRoutes</w:t>
      </w:r>
      <w:proofErr w:type="spellEnd"/>
      <w:proofErr w:type="gramStart"/>
      <w:r w:rsidRPr="00810528">
        <w:rPr>
          <w:lang w:val="en-CA"/>
        </w:rPr>
        <w:t>);</w:t>
      </w:r>
      <w:proofErr w:type="gramEnd"/>
    </w:p>
    <w:p w14:paraId="49F7592B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lastRenderedPageBreak/>
        <w:pict w14:anchorId="6A818A0D">
          <v:rect id="_x0000_i1435" style="width:0;height:1.5pt" o:hralign="center" o:hrstd="t" o:hr="t" fillcolor="#a0a0a0" stroked="f"/>
        </w:pict>
      </w:r>
    </w:p>
    <w:p w14:paraId="312499B8" w14:textId="77777777" w:rsidR="00810528" w:rsidRPr="00810528" w:rsidRDefault="00810528" w:rsidP="00810528">
      <w:pPr>
        <w:rPr>
          <w:b/>
          <w:bCs/>
        </w:rPr>
      </w:pPr>
      <w:r w:rsidRPr="00810528">
        <w:rPr>
          <w:b/>
          <w:bCs/>
        </w:rPr>
        <w:t>Exercice 3 – Query Parameters</w:t>
      </w:r>
    </w:p>
    <w:p w14:paraId="6429EC2D" w14:textId="77777777" w:rsidR="00810528" w:rsidRPr="00810528" w:rsidRDefault="00810528" w:rsidP="00810528">
      <w:r w:rsidRPr="00810528">
        <w:rPr>
          <w:b/>
          <w:bCs/>
        </w:rPr>
        <w:t>Objectif :</w:t>
      </w:r>
      <w:r w:rsidRPr="00810528">
        <w:t xml:space="preserve"> Utiliser </w:t>
      </w:r>
      <w:proofErr w:type="gramStart"/>
      <w:r w:rsidRPr="00810528">
        <w:t>req.query</w:t>
      </w:r>
      <w:proofErr w:type="gramEnd"/>
      <w:r w:rsidRPr="00810528">
        <w:t>.</w:t>
      </w:r>
    </w:p>
    <w:p w14:paraId="37566D5D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b/>
          <w:bCs/>
          <w:lang w:val="en-CA"/>
        </w:rPr>
        <w:t>Consignes</w:t>
      </w:r>
      <w:proofErr w:type="spellEnd"/>
      <w:r w:rsidRPr="00810528">
        <w:rPr>
          <w:b/>
          <w:bCs/>
          <w:lang w:val="en-CA"/>
        </w:rPr>
        <w:t xml:space="preserve"> :</w:t>
      </w:r>
      <w:proofErr w:type="gramEnd"/>
    </w:p>
    <w:p w14:paraId="09AE5BA9" w14:textId="77777777" w:rsidR="00810528" w:rsidRPr="00810528" w:rsidRDefault="00810528" w:rsidP="00810528">
      <w:pPr>
        <w:numPr>
          <w:ilvl w:val="0"/>
          <w:numId w:val="49"/>
        </w:numPr>
      </w:pPr>
      <w:r w:rsidRPr="00810528">
        <w:t>Route GET /addition avec a et b en query.</w:t>
      </w:r>
    </w:p>
    <w:p w14:paraId="00FF11D4" w14:textId="77777777" w:rsidR="00810528" w:rsidRPr="00810528" w:rsidRDefault="00810528" w:rsidP="00810528">
      <w:pPr>
        <w:numPr>
          <w:ilvl w:val="0"/>
          <w:numId w:val="49"/>
        </w:numPr>
      </w:pPr>
      <w:r w:rsidRPr="00810528">
        <w:t>Controller retourne Résultat : a + b.</w:t>
      </w:r>
    </w:p>
    <w:p w14:paraId="545BA4AB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b/>
          <w:bCs/>
          <w:lang w:val="en-CA"/>
        </w:rPr>
        <w:t>Corrigé</w:t>
      </w:r>
      <w:proofErr w:type="spellEnd"/>
      <w:r w:rsidRPr="00810528">
        <w:rPr>
          <w:b/>
          <w:bCs/>
          <w:lang w:val="en-CA"/>
        </w:rPr>
        <w:t xml:space="preserve"> :</w:t>
      </w:r>
      <w:proofErr w:type="gramEnd"/>
    </w:p>
    <w:p w14:paraId="5AC905DE" w14:textId="77777777" w:rsidR="00810528" w:rsidRPr="00810528" w:rsidRDefault="00810528" w:rsidP="00810528">
      <w:pPr>
        <w:rPr>
          <w:lang w:val="en-CA"/>
        </w:rPr>
      </w:pPr>
      <w:r w:rsidRPr="00810528">
        <w:rPr>
          <w:b/>
          <w:bCs/>
          <w:lang w:val="en-CA"/>
        </w:rPr>
        <w:t>controllers/user.controller.js</w:t>
      </w:r>
    </w:p>
    <w:p w14:paraId="6CF30178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function </w:t>
      </w:r>
      <w:proofErr w:type="gramStart"/>
      <w:r w:rsidRPr="00810528">
        <w:rPr>
          <w:lang w:val="en-CA"/>
        </w:rPr>
        <w:t>addition(</w:t>
      </w:r>
      <w:proofErr w:type="gramEnd"/>
      <w:r w:rsidRPr="00810528">
        <w:rPr>
          <w:lang w:val="en-CA"/>
        </w:rPr>
        <w:t>req, res) {</w:t>
      </w:r>
    </w:p>
    <w:p w14:paraId="418C410B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const a = Number(</w:t>
      </w:r>
      <w:proofErr w:type="spellStart"/>
      <w:proofErr w:type="gramStart"/>
      <w:r w:rsidRPr="00810528">
        <w:rPr>
          <w:lang w:val="en-CA"/>
        </w:rPr>
        <w:t>req.query</w:t>
      </w:r>
      <w:proofErr w:type="gramEnd"/>
      <w:r w:rsidRPr="00810528">
        <w:rPr>
          <w:lang w:val="en-CA"/>
        </w:rPr>
        <w:t>.a</w:t>
      </w:r>
      <w:proofErr w:type="spellEnd"/>
      <w:proofErr w:type="gramStart"/>
      <w:r w:rsidRPr="00810528">
        <w:rPr>
          <w:lang w:val="en-CA"/>
        </w:rPr>
        <w:t>);</w:t>
      </w:r>
      <w:proofErr w:type="gramEnd"/>
    </w:p>
    <w:p w14:paraId="3CA824EE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const b = Number(</w:t>
      </w:r>
      <w:proofErr w:type="spellStart"/>
      <w:proofErr w:type="gramStart"/>
      <w:r w:rsidRPr="00810528">
        <w:rPr>
          <w:lang w:val="en-CA"/>
        </w:rPr>
        <w:t>req.query</w:t>
      </w:r>
      <w:proofErr w:type="gramEnd"/>
      <w:r w:rsidRPr="00810528">
        <w:rPr>
          <w:lang w:val="en-CA"/>
        </w:rPr>
        <w:t>.b</w:t>
      </w:r>
      <w:proofErr w:type="spellEnd"/>
      <w:proofErr w:type="gramStart"/>
      <w:r w:rsidRPr="00810528">
        <w:rPr>
          <w:lang w:val="en-CA"/>
        </w:rPr>
        <w:t>);</w:t>
      </w:r>
      <w:proofErr w:type="gramEnd"/>
    </w:p>
    <w:p w14:paraId="199D8173" w14:textId="77777777" w:rsidR="00810528" w:rsidRPr="00810528" w:rsidRDefault="00810528" w:rsidP="00810528">
      <w:r w:rsidRPr="00810528">
        <w:rPr>
          <w:lang w:val="en-CA"/>
        </w:rPr>
        <w:t xml:space="preserve">    </w:t>
      </w:r>
      <w:proofErr w:type="gramStart"/>
      <w:r w:rsidRPr="00810528">
        <w:t>res.send</w:t>
      </w:r>
      <w:proofErr w:type="gramEnd"/>
      <w:r w:rsidRPr="00810528">
        <w:t xml:space="preserve">(`Résultat : ${a + </w:t>
      </w:r>
      <w:proofErr w:type="gramStart"/>
      <w:r w:rsidRPr="00810528">
        <w:t>b}`</w:t>
      </w:r>
      <w:proofErr w:type="gramEnd"/>
      <w:r w:rsidRPr="00810528">
        <w:t>);</w:t>
      </w:r>
    </w:p>
    <w:p w14:paraId="4A7BDB17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>}</w:t>
      </w:r>
    </w:p>
    <w:p w14:paraId="0C90D1AF" w14:textId="77777777" w:rsidR="00810528" w:rsidRPr="00810528" w:rsidRDefault="00810528" w:rsidP="00810528">
      <w:pPr>
        <w:rPr>
          <w:lang w:val="en-CA"/>
        </w:rPr>
      </w:pPr>
    </w:p>
    <w:p w14:paraId="2AC8CF43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lang w:val="en-CA"/>
        </w:rPr>
        <w:t>module.exports</w:t>
      </w:r>
      <w:proofErr w:type="spellEnd"/>
      <w:proofErr w:type="gramEnd"/>
      <w:r w:rsidRPr="00810528">
        <w:rPr>
          <w:lang w:val="en-CA"/>
        </w:rPr>
        <w:t xml:space="preserve"> = </w:t>
      </w:r>
      <w:proofErr w:type="gramStart"/>
      <w:r w:rsidRPr="00810528">
        <w:rPr>
          <w:lang w:val="en-CA"/>
        </w:rPr>
        <w:t xml:space="preserve">{ </w:t>
      </w:r>
      <w:proofErr w:type="spellStart"/>
      <w:r w:rsidRPr="00810528">
        <w:rPr>
          <w:lang w:val="en-CA"/>
        </w:rPr>
        <w:t>greetUser</w:t>
      </w:r>
      <w:proofErr w:type="spellEnd"/>
      <w:proofErr w:type="gramEnd"/>
      <w:r w:rsidRPr="00810528">
        <w:rPr>
          <w:lang w:val="en-CA"/>
        </w:rPr>
        <w:t xml:space="preserve">, </w:t>
      </w:r>
      <w:proofErr w:type="gramStart"/>
      <w:r w:rsidRPr="00810528">
        <w:rPr>
          <w:lang w:val="en-CA"/>
        </w:rPr>
        <w:t>addition }</w:t>
      </w:r>
      <w:proofErr w:type="gramEnd"/>
      <w:r w:rsidRPr="00810528">
        <w:rPr>
          <w:lang w:val="en-CA"/>
        </w:rPr>
        <w:t>;</w:t>
      </w:r>
    </w:p>
    <w:p w14:paraId="74C40904" w14:textId="77777777" w:rsidR="00810528" w:rsidRPr="00810528" w:rsidRDefault="00810528" w:rsidP="00810528">
      <w:pPr>
        <w:rPr>
          <w:lang w:val="en-CA"/>
        </w:rPr>
      </w:pPr>
      <w:r w:rsidRPr="00810528">
        <w:rPr>
          <w:b/>
          <w:bCs/>
          <w:lang w:val="en-CA"/>
        </w:rPr>
        <w:t>routes/user.routes.js</w:t>
      </w:r>
    </w:p>
    <w:p w14:paraId="1F9AC9D4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lang w:val="en-CA"/>
        </w:rPr>
        <w:t>router.get</w:t>
      </w:r>
      <w:proofErr w:type="spellEnd"/>
      <w:r w:rsidRPr="00810528">
        <w:rPr>
          <w:lang w:val="en-CA"/>
        </w:rPr>
        <w:t>(</w:t>
      </w:r>
      <w:proofErr w:type="gramEnd"/>
      <w:r w:rsidRPr="00810528">
        <w:rPr>
          <w:lang w:val="en-CA"/>
        </w:rPr>
        <w:t xml:space="preserve">'/addition', </w:t>
      </w:r>
      <w:proofErr w:type="spellStart"/>
      <w:r w:rsidRPr="00810528">
        <w:rPr>
          <w:lang w:val="en-CA"/>
        </w:rPr>
        <w:t>userController.addition</w:t>
      </w:r>
      <w:proofErr w:type="spellEnd"/>
      <w:proofErr w:type="gramStart"/>
      <w:r w:rsidRPr="00810528">
        <w:rPr>
          <w:lang w:val="en-CA"/>
        </w:rPr>
        <w:t>);</w:t>
      </w:r>
      <w:proofErr w:type="gramEnd"/>
    </w:p>
    <w:p w14:paraId="103D88BC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pict w14:anchorId="069A0232">
          <v:rect id="_x0000_i1436" style="width:0;height:1.5pt" o:hralign="center" o:hrstd="t" o:hr="t" fillcolor="#a0a0a0" stroked="f"/>
        </w:pict>
      </w:r>
    </w:p>
    <w:p w14:paraId="23B3490C" w14:textId="77777777" w:rsidR="00810528" w:rsidRPr="00810528" w:rsidRDefault="00810528" w:rsidP="00810528">
      <w:pPr>
        <w:rPr>
          <w:b/>
          <w:bCs/>
        </w:rPr>
      </w:pPr>
      <w:r w:rsidRPr="00810528">
        <w:rPr>
          <w:b/>
          <w:bCs/>
        </w:rPr>
        <w:t>Exercice 4 – Route POST avec JSON</w:t>
      </w:r>
    </w:p>
    <w:p w14:paraId="30062667" w14:textId="77777777" w:rsidR="00810528" w:rsidRPr="00810528" w:rsidRDefault="00810528" w:rsidP="00810528">
      <w:r w:rsidRPr="00810528">
        <w:rPr>
          <w:b/>
          <w:bCs/>
        </w:rPr>
        <w:t>Objectif :</w:t>
      </w:r>
      <w:r w:rsidRPr="00810528">
        <w:t xml:space="preserve"> Recevoir un objet JSON via POST.</w:t>
      </w:r>
    </w:p>
    <w:p w14:paraId="76FC1D79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b/>
          <w:bCs/>
          <w:lang w:val="en-CA"/>
        </w:rPr>
        <w:t>Consignes</w:t>
      </w:r>
      <w:proofErr w:type="spellEnd"/>
      <w:r w:rsidRPr="00810528">
        <w:rPr>
          <w:b/>
          <w:bCs/>
          <w:lang w:val="en-CA"/>
        </w:rPr>
        <w:t xml:space="preserve"> :</w:t>
      </w:r>
      <w:proofErr w:type="gramEnd"/>
    </w:p>
    <w:p w14:paraId="4103A5EA" w14:textId="77777777" w:rsidR="00810528" w:rsidRPr="00810528" w:rsidRDefault="00810528" w:rsidP="00810528">
      <w:pPr>
        <w:numPr>
          <w:ilvl w:val="0"/>
          <w:numId w:val="50"/>
        </w:numPr>
        <w:rPr>
          <w:lang w:val="en-CA"/>
        </w:rPr>
      </w:pPr>
      <w:r w:rsidRPr="00810528">
        <w:rPr>
          <w:lang w:val="en-CA"/>
        </w:rPr>
        <w:t xml:space="preserve">Route POST /user avec body </w:t>
      </w:r>
      <w:proofErr w:type="gramStart"/>
      <w:r w:rsidRPr="00810528">
        <w:rPr>
          <w:lang w:val="en-CA"/>
        </w:rPr>
        <w:t>{ nom</w:t>
      </w:r>
      <w:proofErr w:type="gramEnd"/>
      <w:r w:rsidRPr="00810528">
        <w:rPr>
          <w:lang w:val="en-CA"/>
        </w:rPr>
        <w:t xml:space="preserve">, </w:t>
      </w:r>
      <w:proofErr w:type="gramStart"/>
      <w:r w:rsidRPr="00810528">
        <w:rPr>
          <w:lang w:val="en-CA"/>
        </w:rPr>
        <w:t>age }</w:t>
      </w:r>
      <w:proofErr w:type="gramEnd"/>
      <w:r w:rsidRPr="00810528">
        <w:rPr>
          <w:lang w:val="en-CA"/>
        </w:rPr>
        <w:t>.</w:t>
      </w:r>
    </w:p>
    <w:p w14:paraId="4400DEB2" w14:textId="77777777" w:rsidR="00810528" w:rsidRPr="00810528" w:rsidRDefault="00810528" w:rsidP="00810528">
      <w:pPr>
        <w:numPr>
          <w:ilvl w:val="0"/>
          <w:numId w:val="50"/>
        </w:numPr>
      </w:pPr>
      <w:r w:rsidRPr="00810528">
        <w:t>Controller renvoie "Utilisateur &lt;nom&gt; âgé de &lt;age&gt; ans créé".</w:t>
      </w:r>
    </w:p>
    <w:p w14:paraId="706C2096" w14:textId="77777777" w:rsidR="00810528" w:rsidRPr="00810528" w:rsidRDefault="00810528" w:rsidP="00810528">
      <w:r w:rsidRPr="00810528">
        <w:rPr>
          <w:b/>
          <w:bCs/>
        </w:rPr>
        <w:t>Corrigé :</w:t>
      </w:r>
    </w:p>
    <w:p w14:paraId="7F2B1718" w14:textId="77777777" w:rsidR="00810528" w:rsidRPr="00810528" w:rsidRDefault="00810528" w:rsidP="00810528">
      <w:r w:rsidRPr="00810528">
        <w:rPr>
          <w:b/>
          <w:bCs/>
        </w:rPr>
        <w:t>controllers/user.controller.js</w:t>
      </w:r>
    </w:p>
    <w:p w14:paraId="3321F69F" w14:textId="77777777" w:rsidR="00810528" w:rsidRPr="00810528" w:rsidRDefault="00810528" w:rsidP="00810528">
      <w:proofErr w:type="gramStart"/>
      <w:r w:rsidRPr="00810528">
        <w:t>function</w:t>
      </w:r>
      <w:proofErr w:type="gramEnd"/>
      <w:r w:rsidRPr="00810528">
        <w:t xml:space="preserve"> </w:t>
      </w:r>
      <w:proofErr w:type="gramStart"/>
      <w:r w:rsidRPr="00810528">
        <w:t>createUser(</w:t>
      </w:r>
      <w:proofErr w:type="gramEnd"/>
      <w:r w:rsidRPr="00810528">
        <w:t>req, res) {</w:t>
      </w:r>
    </w:p>
    <w:p w14:paraId="38FEF1D3" w14:textId="77777777" w:rsidR="00810528" w:rsidRPr="00810528" w:rsidRDefault="00810528" w:rsidP="00810528">
      <w:r w:rsidRPr="00810528">
        <w:lastRenderedPageBreak/>
        <w:t xml:space="preserve">    </w:t>
      </w:r>
      <w:proofErr w:type="gramStart"/>
      <w:r w:rsidRPr="00810528">
        <w:t>const</w:t>
      </w:r>
      <w:proofErr w:type="gramEnd"/>
      <w:r w:rsidRPr="00810528">
        <w:t xml:space="preserve"> </w:t>
      </w:r>
      <w:proofErr w:type="gramStart"/>
      <w:r w:rsidRPr="00810528">
        <w:t>{ nom</w:t>
      </w:r>
      <w:proofErr w:type="gramEnd"/>
      <w:r w:rsidRPr="00810528">
        <w:t xml:space="preserve">, </w:t>
      </w:r>
      <w:proofErr w:type="gramStart"/>
      <w:r w:rsidRPr="00810528">
        <w:t>age }</w:t>
      </w:r>
      <w:proofErr w:type="gramEnd"/>
      <w:r w:rsidRPr="00810528">
        <w:t xml:space="preserve"> = </w:t>
      </w:r>
      <w:proofErr w:type="gramStart"/>
      <w:r w:rsidRPr="00810528">
        <w:t>req.body</w:t>
      </w:r>
      <w:proofErr w:type="gramEnd"/>
      <w:r w:rsidRPr="00810528">
        <w:t>;</w:t>
      </w:r>
    </w:p>
    <w:p w14:paraId="2790111B" w14:textId="77777777" w:rsidR="00810528" w:rsidRPr="00810528" w:rsidRDefault="00810528" w:rsidP="00810528">
      <w:r w:rsidRPr="00810528">
        <w:t xml:space="preserve">    </w:t>
      </w:r>
      <w:proofErr w:type="gramStart"/>
      <w:r w:rsidRPr="00810528">
        <w:t>res.status</w:t>
      </w:r>
      <w:proofErr w:type="gramEnd"/>
      <w:r w:rsidRPr="00810528">
        <w:t>(201</w:t>
      </w:r>
      <w:proofErr w:type="gramStart"/>
      <w:r w:rsidRPr="00810528">
        <w:t>).send</w:t>
      </w:r>
      <w:proofErr w:type="gramEnd"/>
      <w:r w:rsidRPr="00810528">
        <w:t xml:space="preserve">(`Utilisateur ${nom} âgé de ${age} </w:t>
      </w:r>
      <w:proofErr w:type="gramStart"/>
      <w:r w:rsidRPr="00810528">
        <w:t>ans créé</w:t>
      </w:r>
      <w:proofErr w:type="gramEnd"/>
      <w:r w:rsidRPr="00810528">
        <w:t>`);</w:t>
      </w:r>
    </w:p>
    <w:p w14:paraId="5CED1066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>}</w:t>
      </w:r>
    </w:p>
    <w:p w14:paraId="0D9AFFDC" w14:textId="77777777" w:rsidR="00810528" w:rsidRPr="00810528" w:rsidRDefault="00810528" w:rsidP="00810528">
      <w:pPr>
        <w:rPr>
          <w:lang w:val="en-CA"/>
        </w:rPr>
      </w:pPr>
    </w:p>
    <w:p w14:paraId="0E56567E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lang w:val="en-CA"/>
        </w:rPr>
        <w:t>module.exports</w:t>
      </w:r>
      <w:proofErr w:type="spellEnd"/>
      <w:proofErr w:type="gramEnd"/>
      <w:r w:rsidRPr="00810528">
        <w:rPr>
          <w:lang w:val="en-CA"/>
        </w:rPr>
        <w:t xml:space="preserve"> = </w:t>
      </w:r>
      <w:proofErr w:type="gramStart"/>
      <w:r w:rsidRPr="00810528">
        <w:rPr>
          <w:lang w:val="en-CA"/>
        </w:rPr>
        <w:t xml:space="preserve">{ </w:t>
      </w:r>
      <w:proofErr w:type="spellStart"/>
      <w:r w:rsidRPr="00810528">
        <w:rPr>
          <w:lang w:val="en-CA"/>
        </w:rPr>
        <w:t>greetUser</w:t>
      </w:r>
      <w:proofErr w:type="spellEnd"/>
      <w:proofErr w:type="gramEnd"/>
      <w:r w:rsidRPr="00810528">
        <w:rPr>
          <w:lang w:val="en-CA"/>
        </w:rPr>
        <w:t xml:space="preserve">, addition, </w:t>
      </w:r>
      <w:proofErr w:type="spellStart"/>
      <w:proofErr w:type="gramStart"/>
      <w:r w:rsidRPr="00810528">
        <w:rPr>
          <w:lang w:val="en-CA"/>
        </w:rPr>
        <w:t>createUser</w:t>
      </w:r>
      <w:proofErr w:type="spellEnd"/>
      <w:r w:rsidRPr="00810528">
        <w:rPr>
          <w:lang w:val="en-CA"/>
        </w:rPr>
        <w:t xml:space="preserve"> }</w:t>
      </w:r>
      <w:proofErr w:type="gramEnd"/>
      <w:r w:rsidRPr="00810528">
        <w:rPr>
          <w:lang w:val="en-CA"/>
        </w:rPr>
        <w:t>;</w:t>
      </w:r>
    </w:p>
    <w:p w14:paraId="2140E2C3" w14:textId="77777777" w:rsidR="00810528" w:rsidRPr="00810528" w:rsidRDefault="00810528" w:rsidP="00810528">
      <w:r w:rsidRPr="00810528">
        <w:rPr>
          <w:b/>
          <w:bCs/>
        </w:rPr>
        <w:t>routes/user.routes.js</w:t>
      </w:r>
    </w:p>
    <w:p w14:paraId="51481527" w14:textId="77777777" w:rsidR="00810528" w:rsidRPr="00810528" w:rsidRDefault="00810528" w:rsidP="00810528">
      <w:proofErr w:type="gramStart"/>
      <w:r w:rsidRPr="00810528">
        <w:t>router.post(</w:t>
      </w:r>
      <w:proofErr w:type="gramEnd"/>
      <w:r w:rsidRPr="00810528">
        <w:t>'/', userController.createUser);</w:t>
      </w:r>
    </w:p>
    <w:p w14:paraId="5560497D" w14:textId="77777777" w:rsidR="00810528" w:rsidRPr="00810528" w:rsidRDefault="00810528" w:rsidP="00810528">
      <w:r w:rsidRPr="00810528">
        <w:rPr>
          <w:b/>
          <w:bCs/>
        </w:rPr>
        <w:t>app.js</w:t>
      </w:r>
    </w:p>
    <w:p w14:paraId="69F035D2" w14:textId="77777777" w:rsidR="00810528" w:rsidRPr="00810528" w:rsidRDefault="00810528" w:rsidP="00810528">
      <w:r w:rsidRPr="00810528">
        <w:t>app.use(</w:t>
      </w:r>
      <w:proofErr w:type="gramStart"/>
      <w:r w:rsidRPr="00810528">
        <w:t>express.json</w:t>
      </w:r>
      <w:proofErr w:type="gramEnd"/>
      <w:r w:rsidRPr="00810528">
        <w:t>()); // nécessaire pour parser le JSON</w:t>
      </w:r>
    </w:p>
    <w:p w14:paraId="3F4DAB55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pict w14:anchorId="5D52FA19">
          <v:rect id="_x0000_i1437" style="width:0;height:1.5pt" o:hralign="center" o:hrstd="t" o:hr="t" fillcolor="#a0a0a0" stroked="f"/>
        </w:pict>
      </w:r>
    </w:p>
    <w:p w14:paraId="21B2A0E4" w14:textId="77777777" w:rsidR="00810528" w:rsidRPr="00810528" w:rsidRDefault="00810528" w:rsidP="00810528">
      <w:pPr>
        <w:rPr>
          <w:b/>
          <w:bCs/>
        </w:rPr>
      </w:pPr>
      <w:r w:rsidRPr="00810528">
        <w:rPr>
          <w:b/>
          <w:bCs/>
        </w:rPr>
        <w:t>Exercice 5 – Middleware simple</w:t>
      </w:r>
    </w:p>
    <w:p w14:paraId="5CD30977" w14:textId="77777777" w:rsidR="00810528" w:rsidRPr="00810528" w:rsidRDefault="00810528" w:rsidP="00810528">
      <w:r w:rsidRPr="00810528">
        <w:rPr>
          <w:b/>
          <w:bCs/>
        </w:rPr>
        <w:t>Objectif :</w:t>
      </w:r>
      <w:r w:rsidRPr="00810528">
        <w:t xml:space="preserve"> Logger chaque requête.</w:t>
      </w:r>
    </w:p>
    <w:p w14:paraId="271F14BD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b/>
          <w:bCs/>
          <w:lang w:val="en-CA"/>
        </w:rPr>
        <w:t>Consignes</w:t>
      </w:r>
      <w:proofErr w:type="spellEnd"/>
      <w:r w:rsidRPr="00810528">
        <w:rPr>
          <w:b/>
          <w:bCs/>
          <w:lang w:val="en-CA"/>
        </w:rPr>
        <w:t xml:space="preserve"> :</w:t>
      </w:r>
      <w:proofErr w:type="gramEnd"/>
    </w:p>
    <w:p w14:paraId="6E6B6FD3" w14:textId="77777777" w:rsidR="00810528" w:rsidRPr="00810528" w:rsidRDefault="00810528" w:rsidP="00810528">
      <w:pPr>
        <w:numPr>
          <w:ilvl w:val="0"/>
          <w:numId w:val="51"/>
        </w:numPr>
      </w:pPr>
      <w:r w:rsidRPr="00810528">
        <w:t>Middleware log "Requête reçue : &lt;URL&gt;" pour toutes les routes.</w:t>
      </w:r>
    </w:p>
    <w:p w14:paraId="2AADD156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b/>
          <w:bCs/>
          <w:lang w:val="en-CA"/>
        </w:rPr>
        <w:t>Corrigé</w:t>
      </w:r>
      <w:proofErr w:type="spellEnd"/>
      <w:r w:rsidRPr="00810528">
        <w:rPr>
          <w:b/>
          <w:bCs/>
          <w:lang w:val="en-CA"/>
        </w:rPr>
        <w:t xml:space="preserve"> :</w:t>
      </w:r>
      <w:proofErr w:type="gramEnd"/>
    </w:p>
    <w:p w14:paraId="6944A86E" w14:textId="77777777" w:rsidR="00810528" w:rsidRPr="00810528" w:rsidRDefault="00810528" w:rsidP="00810528">
      <w:pPr>
        <w:rPr>
          <w:lang w:val="en-CA"/>
        </w:rPr>
      </w:pPr>
      <w:proofErr w:type="spellStart"/>
      <w:r w:rsidRPr="00810528">
        <w:rPr>
          <w:b/>
          <w:bCs/>
          <w:lang w:val="en-CA"/>
        </w:rPr>
        <w:t>middlewares</w:t>
      </w:r>
      <w:proofErr w:type="spellEnd"/>
      <w:r w:rsidRPr="00810528">
        <w:rPr>
          <w:b/>
          <w:bCs/>
          <w:lang w:val="en-CA"/>
        </w:rPr>
        <w:t>/logger.js</w:t>
      </w:r>
    </w:p>
    <w:p w14:paraId="09FE7C26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function </w:t>
      </w:r>
      <w:proofErr w:type="gramStart"/>
      <w:r w:rsidRPr="00810528">
        <w:rPr>
          <w:lang w:val="en-CA"/>
        </w:rPr>
        <w:t>logger(</w:t>
      </w:r>
      <w:proofErr w:type="gramEnd"/>
      <w:r w:rsidRPr="00810528">
        <w:rPr>
          <w:lang w:val="en-CA"/>
        </w:rPr>
        <w:t>req, res, next) {</w:t>
      </w:r>
    </w:p>
    <w:p w14:paraId="02ED7EC6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</w:t>
      </w:r>
      <w:proofErr w:type="gramStart"/>
      <w:r w:rsidRPr="00810528">
        <w:rPr>
          <w:lang w:val="en-CA"/>
        </w:rPr>
        <w:t>console.log(</w:t>
      </w:r>
      <w:proofErr w:type="gramEnd"/>
      <w:r w:rsidRPr="00810528">
        <w:rPr>
          <w:lang w:val="en-CA"/>
        </w:rPr>
        <w:t>`</w:t>
      </w:r>
      <w:proofErr w:type="spellStart"/>
      <w:r w:rsidRPr="00810528">
        <w:rPr>
          <w:lang w:val="en-CA"/>
        </w:rPr>
        <w:t>Requête</w:t>
      </w:r>
      <w:proofErr w:type="spellEnd"/>
      <w:r w:rsidRPr="00810528">
        <w:rPr>
          <w:lang w:val="en-CA"/>
        </w:rPr>
        <w:t xml:space="preserve"> </w:t>
      </w:r>
      <w:proofErr w:type="gramStart"/>
      <w:r w:rsidRPr="00810528">
        <w:rPr>
          <w:lang w:val="en-CA"/>
        </w:rPr>
        <w:t>reçue :</w:t>
      </w:r>
      <w:proofErr w:type="gramEnd"/>
      <w:r w:rsidRPr="00810528">
        <w:rPr>
          <w:lang w:val="en-CA"/>
        </w:rPr>
        <w:t xml:space="preserve"> ${</w:t>
      </w:r>
      <w:proofErr w:type="spellStart"/>
      <w:proofErr w:type="gramStart"/>
      <w:r w:rsidRPr="00810528">
        <w:rPr>
          <w:lang w:val="en-CA"/>
        </w:rPr>
        <w:t>req.method</w:t>
      </w:r>
      <w:proofErr w:type="spellEnd"/>
      <w:proofErr w:type="gramEnd"/>
      <w:r w:rsidRPr="00810528">
        <w:rPr>
          <w:lang w:val="en-CA"/>
        </w:rPr>
        <w:t>} ${</w:t>
      </w:r>
      <w:proofErr w:type="gramStart"/>
      <w:r w:rsidRPr="00810528">
        <w:rPr>
          <w:lang w:val="en-CA"/>
        </w:rPr>
        <w:t>req.url}`);</w:t>
      </w:r>
      <w:proofErr w:type="gramEnd"/>
    </w:p>
    <w:p w14:paraId="6C25118C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    </w:t>
      </w:r>
      <w:proofErr w:type="gramStart"/>
      <w:r w:rsidRPr="00810528">
        <w:rPr>
          <w:lang w:val="en-CA"/>
        </w:rPr>
        <w:t>next();</w:t>
      </w:r>
      <w:proofErr w:type="gramEnd"/>
    </w:p>
    <w:p w14:paraId="651F1ABA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>}</w:t>
      </w:r>
    </w:p>
    <w:p w14:paraId="75512D81" w14:textId="77777777" w:rsidR="00810528" w:rsidRPr="00810528" w:rsidRDefault="00810528" w:rsidP="00810528">
      <w:pPr>
        <w:rPr>
          <w:lang w:val="en-CA"/>
        </w:rPr>
      </w:pPr>
    </w:p>
    <w:p w14:paraId="464BA932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lang w:val="en-CA"/>
        </w:rPr>
        <w:t>module.exports</w:t>
      </w:r>
      <w:proofErr w:type="spellEnd"/>
      <w:proofErr w:type="gramEnd"/>
      <w:r w:rsidRPr="00810528">
        <w:rPr>
          <w:lang w:val="en-CA"/>
        </w:rPr>
        <w:t xml:space="preserve"> = </w:t>
      </w:r>
      <w:proofErr w:type="gramStart"/>
      <w:r w:rsidRPr="00810528">
        <w:rPr>
          <w:lang w:val="en-CA"/>
        </w:rPr>
        <w:t>logger;</w:t>
      </w:r>
      <w:proofErr w:type="gramEnd"/>
    </w:p>
    <w:p w14:paraId="5FA6BC67" w14:textId="77777777" w:rsidR="00810528" w:rsidRPr="00810528" w:rsidRDefault="00810528" w:rsidP="00810528">
      <w:pPr>
        <w:rPr>
          <w:lang w:val="en-CA"/>
        </w:rPr>
      </w:pPr>
      <w:r w:rsidRPr="00810528">
        <w:rPr>
          <w:b/>
          <w:bCs/>
          <w:lang w:val="en-CA"/>
        </w:rPr>
        <w:t>app.js</w:t>
      </w:r>
    </w:p>
    <w:p w14:paraId="1A96A213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>const logger = require(</w:t>
      </w:r>
      <w:proofErr w:type="gramStart"/>
      <w:r w:rsidRPr="00810528">
        <w:rPr>
          <w:lang w:val="en-CA"/>
        </w:rPr>
        <w:t>'./</w:t>
      </w:r>
      <w:proofErr w:type="spellStart"/>
      <w:proofErr w:type="gramEnd"/>
      <w:r w:rsidRPr="00810528">
        <w:rPr>
          <w:lang w:val="en-CA"/>
        </w:rPr>
        <w:t>middlewares</w:t>
      </w:r>
      <w:proofErr w:type="spellEnd"/>
      <w:r w:rsidRPr="00810528">
        <w:rPr>
          <w:lang w:val="en-CA"/>
        </w:rPr>
        <w:t>/logger'</w:t>
      </w:r>
      <w:proofErr w:type="gramStart"/>
      <w:r w:rsidRPr="00810528">
        <w:rPr>
          <w:lang w:val="en-CA"/>
        </w:rPr>
        <w:t>);</w:t>
      </w:r>
      <w:proofErr w:type="gramEnd"/>
    </w:p>
    <w:p w14:paraId="1FD46089" w14:textId="77777777" w:rsidR="00810528" w:rsidRPr="00810528" w:rsidRDefault="00810528" w:rsidP="00810528">
      <w:pPr>
        <w:rPr>
          <w:lang w:val="en-CA"/>
        </w:rPr>
      </w:pPr>
      <w:proofErr w:type="spellStart"/>
      <w:r w:rsidRPr="00810528">
        <w:rPr>
          <w:lang w:val="en-CA"/>
        </w:rPr>
        <w:t>app.use</w:t>
      </w:r>
      <w:proofErr w:type="spellEnd"/>
      <w:r w:rsidRPr="00810528">
        <w:rPr>
          <w:lang w:val="en-CA"/>
        </w:rPr>
        <w:t>(logger</w:t>
      </w:r>
      <w:proofErr w:type="gramStart"/>
      <w:r w:rsidRPr="00810528">
        <w:rPr>
          <w:lang w:val="en-CA"/>
        </w:rPr>
        <w:t>);</w:t>
      </w:r>
      <w:proofErr w:type="gramEnd"/>
    </w:p>
    <w:p w14:paraId="31883300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pict w14:anchorId="53518B4A">
          <v:rect id="_x0000_i1438" style="width:0;height:1.5pt" o:hralign="center" o:hrstd="t" o:hr="t" fillcolor="#a0a0a0" stroked="f"/>
        </w:pict>
      </w:r>
    </w:p>
    <w:p w14:paraId="51194890" w14:textId="77777777" w:rsidR="00810528" w:rsidRPr="00810528" w:rsidRDefault="00810528" w:rsidP="00810528">
      <w:pPr>
        <w:rPr>
          <w:b/>
          <w:bCs/>
        </w:rPr>
      </w:pPr>
      <w:r w:rsidRPr="00810528">
        <w:rPr>
          <w:b/>
          <w:bCs/>
        </w:rPr>
        <w:lastRenderedPageBreak/>
        <w:t>Exercice 6 – Mini-projet CRUD MVC</w:t>
      </w:r>
    </w:p>
    <w:p w14:paraId="520193AE" w14:textId="77777777" w:rsidR="00810528" w:rsidRPr="00810528" w:rsidRDefault="00810528" w:rsidP="00810528">
      <w:r w:rsidRPr="00810528">
        <w:rPr>
          <w:b/>
          <w:bCs/>
        </w:rPr>
        <w:t>Consignes :</w:t>
      </w:r>
    </w:p>
    <w:p w14:paraId="218B4C1C" w14:textId="77777777" w:rsidR="00810528" w:rsidRPr="00810528" w:rsidRDefault="00810528" w:rsidP="00810528">
      <w:pPr>
        <w:numPr>
          <w:ilvl w:val="0"/>
          <w:numId w:val="52"/>
        </w:numPr>
      </w:pPr>
      <w:r w:rsidRPr="00810528">
        <w:t xml:space="preserve">Créer un </w:t>
      </w:r>
      <w:r w:rsidRPr="00810528">
        <w:rPr>
          <w:b/>
          <w:bCs/>
        </w:rPr>
        <w:t>tableau d’utilisateurs</w:t>
      </w:r>
      <w:r w:rsidRPr="00810528">
        <w:t xml:space="preserve"> dans models/user.model.js.</w:t>
      </w:r>
    </w:p>
    <w:p w14:paraId="77F3961A" w14:textId="77777777" w:rsidR="00810528" w:rsidRPr="00810528" w:rsidRDefault="00810528" w:rsidP="00810528">
      <w:pPr>
        <w:numPr>
          <w:ilvl w:val="0"/>
          <w:numId w:val="52"/>
        </w:numPr>
      </w:pPr>
      <w:r w:rsidRPr="00810528">
        <w:t xml:space="preserve">Implémenter CRUD dans </w:t>
      </w:r>
      <w:r w:rsidRPr="00810528">
        <w:rPr>
          <w:b/>
          <w:bCs/>
        </w:rPr>
        <w:t>services</w:t>
      </w:r>
      <w:r w:rsidRPr="00810528">
        <w:t xml:space="preserve"> et </w:t>
      </w:r>
      <w:r w:rsidRPr="00810528">
        <w:rPr>
          <w:b/>
          <w:bCs/>
        </w:rPr>
        <w:t>controllers</w:t>
      </w:r>
      <w:r w:rsidRPr="00810528">
        <w:t>.</w:t>
      </w:r>
    </w:p>
    <w:p w14:paraId="56D24BAB" w14:textId="77777777" w:rsidR="00810528" w:rsidRPr="00810528" w:rsidRDefault="00810528" w:rsidP="00810528">
      <w:pPr>
        <w:numPr>
          <w:ilvl w:val="0"/>
          <w:numId w:val="52"/>
        </w:numPr>
      </w:pPr>
      <w:r w:rsidRPr="00810528">
        <w:t>Routes dans routes/user.routes.js.</w:t>
      </w:r>
    </w:p>
    <w:p w14:paraId="5CADD26F" w14:textId="77777777" w:rsidR="00810528" w:rsidRPr="00810528" w:rsidRDefault="00810528" w:rsidP="00810528">
      <w:r w:rsidRPr="00810528">
        <w:rPr>
          <w:b/>
          <w:bCs/>
        </w:rPr>
        <w:t>Corrigé simplifié :</w:t>
      </w:r>
    </w:p>
    <w:p w14:paraId="136EDB12" w14:textId="77777777" w:rsidR="00810528" w:rsidRPr="00810528" w:rsidRDefault="00810528" w:rsidP="00810528">
      <w:r w:rsidRPr="00810528">
        <w:rPr>
          <w:b/>
          <w:bCs/>
        </w:rPr>
        <w:t>models/user.model.js</w:t>
      </w:r>
    </w:p>
    <w:p w14:paraId="1ED706DA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>let users = [</w:t>
      </w:r>
      <w:proofErr w:type="gramStart"/>
      <w:r w:rsidRPr="00810528">
        <w:rPr>
          <w:lang w:val="en-CA"/>
        </w:rPr>
        <w:t>];</w:t>
      </w:r>
      <w:proofErr w:type="gramEnd"/>
    </w:p>
    <w:p w14:paraId="3A2E8D59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lang w:val="en-CA"/>
        </w:rPr>
        <w:t>module.exports</w:t>
      </w:r>
      <w:proofErr w:type="spellEnd"/>
      <w:proofErr w:type="gramEnd"/>
      <w:r w:rsidRPr="00810528">
        <w:rPr>
          <w:lang w:val="en-CA"/>
        </w:rPr>
        <w:t xml:space="preserve"> = </w:t>
      </w:r>
      <w:proofErr w:type="gramStart"/>
      <w:r w:rsidRPr="00810528">
        <w:rPr>
          <w:lang w:val="en-CA"/>
        </w:rPr>
        <w:t>{ users</w:t>
      </w:r>
      <w:proofErr w:type="gramEnd"/>
      <w:r w:rsidRPr="00810528">
        <w:rPr>
          <w:lang w:val="en-CA"/>
        </w:rPr>
        <w:t xml:space="preserve"> </w:t>
      </w:r>
      <w:proofErr w:type="gramStart"/>
      <w:r w:rsidRPr="00810528">
        <w:rPr>
          <w:lang w:val="en-CA"/>
        </w:rPr>
        <w:t>};</w:t>
      </w:r>
      <w:proofErr w:type="gramEnd"/>
    </w:p>
    <w:p w14:paraId="26F152FE" w14:textId="77777777" w:rsidR="00810528" w:rsidRPr="00810528" w:rsidRDefault="00810528" w:rsidP="00810528">
      <w:pPr>
        <w:rPr>
          <w:lang w:val="en-CA"/>
        </w:rPr>
      </w:pPr>
      <w:r w:rsidRPr="00810528">
        <w:rPr>
          <w:b/>
          <w:bCs/>
          <w:lang w:val="en-CA"/>
        </w:rPr>
        <w:t>services/user.service.js</w:t>
      </w:r>
    </w:p>
    <w:p w14:paraId="1309B4F1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const </w:t>
      </w:r>
      <w:proofErr w:type="gramStart"/>
      <w:r w:rsidRPr="00810528">
        <w:rPr>
          <w:lang w:val="en-CA"/>
        </w:rPr>
        <w:t>{ users</w:t>
      </w:r>
      <w:proofErr w:type="gramEnd"/>
      <w:r w:rsidRPr="00810528">
        <w:rPr>
          <w:lang w:val="en-CA"/>
        </w:rPr>
        <w:t xml:space="preserve"> } = require('../models/</w:t>
      </w:r>
      <w:proofErr w:type="spellStart"/>
      <w:r w:rsidRPr="00810528">
        <w:rPr>
          <w:lang w:val="en-CA"/>
        </w:rPr>
        <w:t>user.model</w:t>
      </w:r>
      <w:proofErr w:type="spellEnd"/>
      <w:r w:rsidRPr="00810528">
        <w:rPr>
          <w:lang w:val="en-CA"/>
        </w:rPr>
        <w:t>'</w:t>
      </w:r>
      <w:proofErr w:type="gramStart"/>
      <w:r w:rsidRPr="00810528">
        <w:rPr>
          <w:lang w:val="en-CA"/>
        </w:rPr>
        <w:t>);</w:t>
      </w:r>
      <w:proofErr w:type="gramEnd"/>
    </w:p>
    <w:p w14:paraId="766F2CC8" w14:textId="77777777" w:rsidR="00810528" w:rsidRPr="00810528" w:rsidRDefault="00810528" w:rsidP="00810528">
      <w:pPr>
        <w:rPr>
          <w:lang w:val="en-CA"/>
        </w:rPr>
      </w:pPr>
    </w:p>
    <w:p w14:paraId="2215ED71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function </w:t>
      </w:r>
      <w:proofErr w:type="spellStart"/>
      <w:proofErr w:type="gramStart"/>
      <w:r w:rsidRPr="00810528">
        <w:rPr>
          <w:lang w:val="en-CA"/>
        </w:rPr>
        <w:t>getAllUsers</w:t>
      </w:r>
      <w:proofErr w:type="spellEnd"/>
      <w:r w:rsidRPr="00810528">
        <w:rPr>
          <w:lang w:val="en-CA"/>
        </w:rPr>
        <w:t>(</w:t>
      </w:r>
      <w:proofErr w:type="gramEnd"/>
      <w:r w:rsidRPr="00810528">
        <w:rPr>
          <w:lang w:val="en-CA"/>
        </w:rPr>
        <w:t xml:space="preserve">) </w:t>
      </w:r>
      <w:proofErr w:type="gramStart"/>
      <w:r w:rsidRPr="00810528">
        <w:rPr>
          <w:lang w:val="en-CA"/>
        </w:rPr>
        <w:t>{ return</w:t>
      </w:r>
      <w:proofErr w:type="gramEnd"/>
      <w:r w:rsidRPr="00810528">
        <w:rPr>
          <w:lang w:val="en-CA"/>
        </w:rPr>
        <w:t xml:space="preserve"> users</w:t>
      </w:r>
      <w:proofErr w:type="gramStart"/>
      <w:r w:rsidRPr="00810528">
        <w:rPr>
          <w:lang w:val="en-CA"/>
        </w:rPr>
        <w:t>; }</w:t>
      </w:r>
      <w:proofErr w:type="gramEnd"/>
    </w:p>
    <w:p w14:paraId="3E42DA66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function </w:t>
      </w:r>
      <w:proofErr w:type="spellStart"/>
      <w:r w:rsidRPr="00810528">
        <w:rPr>
          <w:lang w:val="en-CA"/>
        </w:rPr>
        <w:t>getUser</w:t>
      </w:r>
      <w:proofErr w:type="spellEnd"/>
      <w:r w:rsidRPr="00810528">
        <w:rPr>
          <w:lang w:val="en-CA"/>
        </w:rPr>
        <w:t xml:space="preserve">(id) </w:t>
      </w:r>
      <w:proofErr w:type="gramStart"/>
      <w:r w:rsidRPr="00810528">
        <w:rPr>
          <w:lang w:val="en-CA"/>
        </w:rPr>
        <w:t>{ return</w:t>
      </w:r>
      <w:proofErr w:type="gramEnd"/>
      <w:r w:rsidRPr="00810528">
        <w:rPr>
          <w:lang w:val="en-CA"/>
        </w:rPr>
        <w:t xml:space="preserve"> users[id] || null</w:t>
      </w:r>
      <w:proofErr w:type="gramStart"/>
      <w:r w:rsidRPr="00810528">
        <w:rPr>
          <w:lang w:val="en-CA"/>
        </w:rPr>
        <w:t>; }</w:t>
      </w:r>
      <w:proofErr w:type="gramEnd"/>
    </w:p>
    <w:p w14:paraId="25C1466F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function </w:t>
      </w:r>
      <w:proofErr w:type="spellStart"/>
      <w:r w:rsidRPr="00810528">
        <w:rPr>
          <w:lang w:val="en-CA"/>
        </w:rPr>
        <w:t>addUser</w:t>
      </w:r>
      <w:proofErr w:type="spellEnd"/>
      <w:r w:rsidRPr="00810528">
        <w:rPr>
          <w:lang w:val="en-CA"/>
        </w:rPr>
        <w:t xml:space="preserve">(user) </w:t>
      </w:r>
      <w:proofErr w:type="gramStart"/>
      <w:r w:rsidRPr="00810528">
        <w:rPr>
          <w:lang w:val="en-CA"/>
        </w:rPr>
        <w:t xml:space="preserve">{ </w:t>
      </w:r>
      <w:proofErr w:type="spellStart"/>
      <w:r w:rsidRPr="00810528">
        <w:rPr>
          <w:lang w:val="en-CA"/>
        </w:rPr>
        <w:t>users</w:t>
      </w:r>
      <w:proofErr w:type="gramEnd"/>
      <w:r w:rsidRPr="00810528">
        <w:rPr>
          <w:lang w:val="en-CA"/>
        </w:rPr>
        <w:t>.push</w:t>
      </w:r>
      <w:proofErr w:type="spellEnd"/>
      <w:r w:rsidRPr="00810528">
        <w:rPr>
          <w:lang w:val="en-CA"/>
        </w:rPr>
        <w:t>(user); return user</w:t>
      </w:r>
      <w:proofErr w:type="gramStart"/>
      <w:r w:rsidRPr="00810528">
        <w:rPr>
          <w:lang w:val="en-CA"/>
        </w:rPr>
        <w:t>; }</w:t>
      </w:r>
      <w:proofErr w:type="gramEnd"/>
    </w:p>
    <w:p w14:paraId="02B7DFD4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function </w:t>
      </w:r>
      <w:proofErr w:type="spellStart"/>
      <w:proofErr w:type="gramStart"/>
      <w:r w:rsidRPr="00810528">
        <w:rPr>
          <w:lang w:val="en-CA"/>
        </w:rPr>
        <w:t>updateUser</w:t>
      </w:r>
      <w:proofErr w:type="spellEnd"/>
      <w:r w:rsidRPr="00810528">
        <w:rPr>
          <w:lang w:val="en-CA"/>
        </w:rPr>
        <w:t>(</w:t>
      </w:r>
      <w:proofErr w:type="gramEnd"/>
      <w:r w:rsidRPr="00810528">
        <w:rPr>
          <w:lang w:val="en-CA"/>
        </w:rPr>
        <w:t xml:space="preserve">id, user) </w:t>
      </w:r>
      <w:proofErr w:type="gramStart"/>
      <w:r w:rsidRPr="00810528">
        <w:rPr>
          <w:lang w:val="en-CA"/>
        </w:rPr>
        <w:t>{ if</w:t>
      </w:r>
      <w:proofErr w:type="gramEnd"/>
      <w:r w:rsidRPr="00810528">
        <w:rPr>
          <w:lang w:val="en-CA"/>
        </w:rPr>
        <w:t xml:space="preserve"> </w:t>
      </w:r>
      <w:proofErr w:type="gramStart"/>
      <w:r w:rsidRPr="00810528">
        <w:rPr>
          <w:lang w:val="en-CA"/>
        </w:rPr>
        <w:t>(!users</w:t>
      </w:r>
      <w:proofErr w:type="gramEnd"/>
      <w:r w:rsidRPr="00810528">
        <w:rPr>
          <w:lang w:val="en-CA"/>
        </w:rPr>
        <w:t>[id]) return null; users[id] = user; return user</w:t>
      </w:r>
      <w:proofErr w:type="gramStart"/>
      <w:r w:rsidRPr="00810528">
        <w:rPr>
          <w:lang w:val="en-CA"/>
        </w:rPr>
        <w:t>; }</w:t>
      </w:r>
      <w:proofErr w:type="gramEnd"/>
    </w:p>
    <w:p w14:paraId="631270C6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function </w:t>
      </w:r>
      <w:proofErr w:type="spellStart"/>
      <w:r w:rsidRPr="00810528">
        <w:rPr>
          <w:lang w:val="en-CA"/>
        </w:rPr>
        <w:t>deleteUser</w:t>
      </w:r>
      <w:proofErr w:type="spellEnd"/>
      <w:r w:rsidRPr="00810528">
        <w:rPr>
          <w:lang w:val="en-CA"/>
        </w:rPr>
        <w:t xml:space="preserve">(id) </w:t>
      </w:r>
      <w:proofErr w:type="gramStart"/>
      <w:r w:rsidRPr="00810528">
        <w:rPr>
          <w:lang w:val="en-CA"/>
        </w:rPr>
        <w:t>{ return</w:t>
      </w:r>
      <w:proofErr w:type="gramEnd"/>
      <w:r w:rsidRPr="00810528">
        <w:rPr>
          <w:lang w:val="en-CA"/>
        </w:rPr>
        <w:t xml:space="preserve"> </w:t>
      </w:r>
      <w:proofErr w:type="spellStart"/>
      <w:proofErr w:type="gramStart"/>
      <w:r w:rsidRPr="00810528">
        <w:rPr>
          <w:lang w:val="en-CA"/>
        </w:rPr>
        <w:t>users.splice</w:t>
      </w:r>
      <w:proofErr w:type="spellEnd"/>
      <w:proofErr w:type="gramEnd"/>
      <w:r w:rsidRPr="00810528">
        <w:rPr>
          <w:lang w:val="en-CA"/>
        </w:rPr>
        <w:t>(id,</w:t>
      </w:r>
      <w:proofErr w:type="gramStart"/>
      <w:r w:rsidRPr="00810528">
        <w:rPr>
          <w:lang w:val="en-CA"/>
        </w:rPr>
        <w:t>1)[</w:t>
      </w:r>
      <w:proofErr w:type="gramEnd"/>
      <w:r w:rsidRPr="00810528">
        <w:rPr>
          <w:lang w:val="en-CA"/>
        </w:rPr>
        <w:t>0]</w:t>
      </w:r>
      <w:proofErr w:type="gramStart"/>
      <w:r w:rsidRPr="00810528">
        <w:rPr>
          <w:lang w:val="en-CA"/>
        </w:rPr>
        <w:t>; }</w:t>
      </w:r>
      <w:proofErr w:type="gramEnd"/>
    </w:p>
    <w:p w14:paraId="557D54F1" w14:textId="77777777" w:rsidR="00810528" w:rsidRPr="00810528" w:rsidRDefault="00810528" w:rsidP="00810528">
      <w:pPr>
        <w:rPr>
          <w:lang w:val="en-CA"/>
        </w:rPr>
      </w:pPr>
    </w:p>
    <w:p w14:paraId="44307971" w14:textId="77777777" w:rsidR="00810528" w:rsidRPr="00810528" w:rsidRDefault="00810528" w:rsidP="00810528">
      <w:proofErr w:type="gramStart"/>
      <w:r w:rsidRPr="00810528">
        <w:t>module.exports</w:t>
      </w:r>
      <w:proofErr w:type="gramEnd"/>
      <w:r w:rsidRPr="00810528">
        <w:t xml:space="preserve"> = </w:t>
      </w:r>
      <w:proofErr w:type="gramStart"/>
      <w:r w:rsidRPr="00810528">
        <w:t>{ getAllUsers</w:t>
      </w:r>
      <w:proofErr w:type="gramEnd"/>
      <w:r w:rsidRPr="00810528">
        <w:t xml:space="preserve">, getUser, addUser, updateUser, </w:t>
      </w:r>
      <w:proofErr w:type="gramStart"/>
      <w:r w:rsidRPr="00810528">
        <w:t>deleteUser }</w:t>
      </w:r>
      <w:proofErr w:type="gramEnd"/>
      <w:r w:rsidRPr="00810528">
        <w:t>;</w:t>
      </w:r>
    </w:p>
    <w:p w14:paraId="12AFC05E" w14:textId="77777777" w:rsidR="00810528" w:rsidRPr="00810528" w:rsidRDefault="00810528" w:rsidP="00810528">
      <w:r w:rsidRPr="00810528">
        <w:rPr>
          <w:b/>
          <w:bCs/>
        </w:rPr>
        <w:t>controllers/user.controller.js</w:t>
      </w:r>
    </w:p>
    <w:p w14:paraId="7B73813B" w14:textId="77777777" w:rsidR="00810528" w:rsidRPr="00810528" w:rsidRDefault="00810528" w:rsidP="00810528">
      <w:proofErr w:type="gramStart"/>
      <w:r w:rsidRPr="00810528">
        <w:t>const</w:t>
      </w:r>
      <w:proofErr w:type="gramEnd"/>
      <w:r w:rsidRPr="00810528">
        <w:t xml:space="preserve"> userService = require('../services/user.service');</w:t>
      </w:r>
    </w:p>
    <w:p w14:paraId="19319F49" w14:textId="77777777" w:rsidR="00810528" w:rsidRPr="00810528" w:rsidRDefault="00810528" w:rsidP="00810528"/>
    <w:p w14:paraId="1FB867E6" w14:textId="77777777" w:rsidR="00810528" w:rsidRPr="00810528" w:rsidRDefault="00810528" w:rsidP="00810528">
      <w:proofErr w:type="gramStart"/>
      <w:r w:rsidRPr="00810528">
        <w:t>function</w:t>
      </w:r>
      <w:proofErr w:type="gramEnd"/>
      <w:r w:rsidRPr="00810528">
        <w:t xml:space="preserve"> getUsers(</w:t>
      </w:r>
      <w:proofErr w:type="gramStart"/>
      <w:r w:rsidRPr="00810528">
        <w:t>req,res){ res</w:t>
      </w:r>
      <w:proofErr w:type="gramEnd"/>
      <w:r w:rsidRPr="00810528">
        <w:t>.</w:t>
      </w:r>
      <w:proofErr w:type="gramStart"/>
      <w:r w:rsidRPr="00810528">
        <w:t>json(</w:t>
      </w:r>
      <w:proofErr w:type="gramEnd"/>
      <w:r w:rsidRPr="00810528">
        <w:t>userService.getAllUsers())</w:t>
      </w:r>
      <w:proofErr w:type="gramStart"/>
      <w:r w:rsidRPr="00810528">
        <w:t>; }</w:t>
      </w:r>
      <w:proofErr w:type="gramEnd"/>
    </w:p>
    <w:p w14:paraId="007694C3" w14:textId="77777777" w:rsidR="00810528" w:rsidRPr="00810528" w:rsidRDefault="00810528" w:rsidP="00810528">
      <w:proofErr w:type="gramStart"/>
      <w:r w:rsidRPr="00810528">
        <w:t>function</w:t>
      </w:r>
      <w:proofErr w:type="gramEnd"/>
      <w:r w:rsidRPr="00810528">
        <w:t xml:space="preserve"> getUserById(</w:t>
      </w:r>
      <w:proofErr w:type="gramStart"/>
      <w:r w:rsidRPr="00810528">
        <w:t>req,res){</w:t>
      </w:r>
      <w:proofErr w:type="gramEnd"/>
      <w:r w:rsidRPr="00810528">
        <w:t xml:space="preserve"> </w:t>
      </w:r>
    </w:p>
    <w:p w14:paraId="6035A4C6" w14:textId="77777777" w:rsidR="00810528" w:rsidRPr="00810528" w:rsidRDefault="00810528" w:rsidP="00810528">
      <w:r w:rsidRPr="00810528">
        <w:t xml:space="preserve">    </w:t>
      </w:r>
      <w:proofErr w:type="gramStart"/>
      <w:r w:rsidRPr="00810528">
        <w:t>const</w:t>
      </w:r>
      <w:proofErr w:type="gramEnd"/>
      <w:r w:rsidRPr="00810528">
        <w:t xml:space="preserve"> u = userService.getUser(req.params.id);</w:t>
      </w:r>
    </w:p>
    <w:p w14:paraId="04FF3905" w14:textId="77777777" w:rsidR="00810528" w:rsidRPr="00810528" w:rsidRDefault="00810528" w:rsidP="00810528">
      <w:r w:rsidRPr="00810528">
        <w:t xml:space="preserve">    </w:t>
      </w:r>
      <w:proofErr w:type="gramStart"/>
      <w:r w:rsidRPr="00810528">
        <w:t>if(!u</w:t>
      </w:r>
      <w:proofErr w:type="gramEnd"/>
      <w:r w:rsidRPr="00810528">
        <w:t xml:space="preserve">) return </w:t>
      </w:r>
      <w:proofErr w:type="gramStart"/>
      <w:r w:rsidRPr="00810528">
        <w:t>res.status</w:t>
      </w:r>
      <w:proofErr w:type="gramEnd"/>
      <w:r w:rsidRPr="00810528">
        <w:t>(404</w:t>
      </w:r>
      <w:proofErr w:type="gramStart"/>
      <w:r w:rsidRPr="00810528">
        <w:t>).send</w:t>
      </w:r>
      <w:proofErr w:type="gramEnd"/>
      <w:r w:rsidRPr="00810528">
        <w:t>('Utilisateur non trouvé');</w:t>
      </w:r>
    </w:p>
    <w:p w14:paraId="4E3B21C6" w14:textId="77777777" w:rsidR="00810528" w:rsidRPr="00810528" w:rsidRDefault="00810528" w:rsidP="00810528">
      <w:r w:rsidRPr="00810528">
        <w:lastRenderedPageBreak/>
        <w:t xml:space="preserve">    </w:t>
      </w:r>
      <w:proofErr w:type="gramStart"/>
      <w:r w:rsidRPr="00810528">
        <w:t>res.json</w:t>
      </w:r>
      <w:proofErr w:type="gramEnd"/>
      <w:r w:rsidRPr="00810528">
        <w:t>(u);</w:t>
      </w:r>
    </w:p>
    <w:p w14:paraId="4D8B822B" w14:textId="77777777" w:rsidR="00810528" w:rsidRPr="00810528" w:rsidRDefault="00810528" w:rsidP="00810528">
      <w:r w:rsidRPr="00810528">
        <w:t>}</w:t>
      </w:r>
    </w:p>
    <w:p w14:paraId="7C0D9245" w14:textId="77777777" w:rsidR="00810528" w:rsidRPr="00810528" w:rsidRDefault="00810528" w:rsidP="00810528">
      <w:proofErr w:type="gramStart"/>
      <w:r w:rsidRPr="00810528">
        <w:t>function</w:t>
      </w:r>
      <w:proofErr w:type="gramEnd"/>
      <w:r w:rsidRPr="00810528">
        <w:t xml:space="preserve"> createUser(</w:t>
      </w:r>
      <w:proofErr w:type="gramStart"/>
      <w:r w:rsidRPr="00810528">
        <w:t>req,res){ res</w:t>
      </w:r>
      <w:proofErr w:type="gramEnd"/>
      <w:r w:rsidRPr="00810528">
        <w:t>.status(201</w:t>
      </w:r>
      <w:proofErr w:type="gramStart"/>
      <w:r w:rsidRPr="00810528">
        <w:t>).json</w:t>
      </w:r>
      <w:proofErr w:type="gramEnd"/>
      <w:r w:rsidRPr="00810528">
        <w:t>(userService.addUser(</w:t>
      </w:r>
      <w:proofErr w:type="gramStart"/>
      <w:r w:rsidRPr="00810528">
        <w:t>req.body</w:t>
      </w:r>
      <w:proofErr w:type="gramEnd"/>
      <w:r w:rsidRPr="00810528">
        <w:t>))</w:t>
      </w:r>
      <w:proofErr w:type="gramStart"/>
      <w:r w:rsidRPr="00810528">
        <w:t>; }</w:t>
      </w:r>
      <w:proofErr w:type="gramEnd"/>
    </w:p>
    <w:p w14:paraId="2FB15B6D" w14:textId="77777777" w:rsidR="00810528" w:rsidRPr="00810528" w:rsidRDefault="00810528" w:rsidP="00810528">
      <w:proofErr w:type="gramStart"/>
      <w:r w:rsidRPr="00810528">
        <w:t>function</w:t>
      </w:r>
      <w:proofErr w:type="gramEnd"/>
      <w:r w:rsidRPr="00810528">
        <w:t xml:space="preserve"> updateUser(</w:t>
      </w:r>
      <w:proofErr w:type="gramStart"/>
      <w:r w:rsidRPr="00810528">
        <w:t>req,res){</w:t>
      </w:r>
      <w:proofErr w:type="gramEnd"/>
      <w:r w:rsidRPr="00810528">
        <w:t xml:space="preserve"> </w:t>
      </w:r>
    </w:p>
    <w:p w14:paraId="420D2FE7" w14:textId="77777777" w:rsidR="00810528" w:rsidRPr="00810528" w:rsidRDefault="00810528" w:rsidP="00810528">
      <w:r w:rsidRPr="00810528">
        <w:t xml:space="preserve">    </w:t>
      </w:r>
      <w:proofErr w:type="gramStart"/>
      <w:r w:rsidRPr="00810528">
        <w:t>const</w:t>
      </w:r>
      <w:proofErr w:type="gramEnd"/>
      <w:r w:rsidRPr="00810528">
        <w:t xml:space="preserve"> u = userService.updateUser(req.params.id, </w:t>
      </w:r>
      <w:proofErr w:type="gramStart"/>
      <w:r w:rsidRPr="00810528">
        <w:t>req.body</w:t>
      </w:r>
      <w:proofErr w:type="gramEnd"/>
      <w:r w:rsidRPr="00810528">
        <w:t>);</w:t>
      </w:r>
    </w:p>
    <w:p w14:paraId="0EF37974" w14:textId="77777777" w:rsidR="00810528" w:rsidRPr="00810528" w:rsidRDefault="00810528" w:rsidP="00810528">
      <w:r w:rsidRPr="00810528">
        <w:t xml:space="preserve">    </w:t>
      </w:r>
      <w:proofErr w:type="gramStart"/>
      <w:r w:rsidRPr="00810528">
        <w:t>if(!u</w:t>
      </w:r>
      <w:proofErr w:type="gramEnd"/>
      <w:r w:rsidRPr="00810528">
        <w:t xml:space="preserve">) return </w:t>
      </w:r>
      <w:proofErr w:type="gramStart"/>
      <w:r w:rsidRPr="00810528">
        <w:t>res.status</w:t>
      </w:r>
      <w:proofErr w:type="gramEnd"/>
      <w:r w:rsidRPr="00810528">
        <w:t>(404</w:t>
      </w:r>
      <w:proofErr w:type="gramStart"/>
      <w:r w:rsidRPr="00810528">
        <w:t>).send</w:t>
      </w:r>
      <w:proofErr w:type="gramEnd"/>
      <w:r w:rsidRPr="00810528">
        <w:t>('Utilisateur non trouvé');</w:t>
      </w:r>
    </w:p>
    <w:p w14:paraId="2D870406" w14:textId="77777777" w:rsidR="00810528" w:rsidRPr="00810528" w:rsidRDefault="00810528" w:rsidP="00810528">
      <w:r w:rsidRPr="00810528">
        <w:t xml:space="preserve">    </w:t>
      </w:r>
      <w:proofErr w:type="gramStart"/>
      <w:r w:rsidRPr="00810528">
        <w:t>res.json</w:t>
      </w:r>
      <w:proofErr w:type="gramEnd"/>
      <w:r w:rsidRPr="00810528">
        <w:t>(u);</w:t>
      </w:r>
    </w:p>
    <w:p w14:paraId="2FB22C74" w14:textId="77777777" w:rsidR="00810528" w:rsidRPr="00810528" w:rsidRDefault="00810528" w:rsidP="00810528">
      <w:r w:rsidRPr="00810528">
        <w:t>}</w:t>
      </w:r>
    </w:p>
    <w:p w14:paraId="6160228C" w14:textId="77777777" w:rsidR="00810528" w:rsidRPr="00810528" w:rsidRDefault="00810528" w:rsidP="00810528">
      <w:proofErr w:type="gramStart"/>
      <w:r w:rsidRPr="00810528">
        <w:t>function</w:t>
      </w:r>
      <w:proofErr w:type="gramEnd"/>
      <w:r w:rsidRPr="00810528">
        <w:t xml:space="preserve"> deleteUser(</w:t>
      </w:r>
      <w:proofErr w:type="gramStart"/>
      <w:r w:rsidRPr="00810528">
        <w:t>req,res){</w:t>
      </w:r>
      <w:proofErr w:type="gramEnd"/>
    </w:p>
    <w:p w14:paraId="401A4ED8" w14:textId="77777777" w:rsidR="00810528" w:rsidRPr="00810528" w:rsidRDefault="00810528" w:rsidP="00810528">
      <w:r w:rsidRPr="00810528">
        <w:t xml:space="preserve">    </w:t>
      </w:r>
      <w:proofErr w:type="gramStart"/>
      <w:r w:rsidRPr="00810528">
        <w:t>const</w:t>
      </w:r>
      <w:proofErr w:type="gramEnd"/>
      <w:r w:rsidRPr="00810528">
        <w:t xml:space="preserve"> u = userService.deleteUser(req.params.id);</w:t>
      </w:r>
    </w:p>
    <w:p w14:paraId="4C4F8338" w14:textId="77777777" w:rsidR="00810528" w:rsidRPr="00810528" w:rsidRDefault="00810528" w:rsidP="00810528">
      <w:r w:rsidRPr="00810528">
        <w:t xml:space="preserve">    </w:t>
      </w:r>
      <w:proofErr w:type="gramStart"/>
      <w:r w:rsidRPr="00810528">
        <w:t>if(!u</w:t>
      </w:r>
      <w:proofErr w:type="gramEnd"/>
      <w:r w:rsidRPr="00810528">
        <w:t xml:space="preserve">) return </w:t>
      </w:r>
      <w:proofErr w:type="gramStart"/>
      <w:r w:rsidRPr="00810528">
        <w:t>res.status</w:t>
      </w:r>
      <w:proofErr w:type="gramEnd"/>
      <w:r w:rsidRPr="00810528">
        <w:t>(404</w:t>
      </w:r>
      <w:proofErr w:type="gramStart"/>
      <w:r w:rsidRPr="00810528">
        <w:t>).send</w:t>
      </w:r>
      <w:proofErr w:type="gramEnd"/>
      <w:r w:rsidRPr="00810528">
        <w:t>('Utilisateur non trouvé');</w:t>
      </w:r>
    </w:p>
    <w:p w14:paraId="2169D183" w14:textId="77777777" w:rsidR="00810528" w:rsidRPr="00810528" w:rsidRDefault="00810528" w:rsidP="00810528">
      <w:r w:rsidRPr="00810528">
        <w:t xml:space="preserve">    </w:t>
      </w:r>
      <w:proofErr w:type="gramStart"/>
      <w:r w:rsidRPr="00810528">
        <w:t>res.json</w:t>
      </w:r>
      <w:proofErr w:type="gramEnd"/>
      <w:r w:rsidRPr="00810528">
        <w:t>(u);</w:t>
      </w:r>
    </w:p>
    <w:p w14:paraId="73976415" w14:textId="77777777" w:rsidR="00810528" w:rsidRPr="00810528" w:rsidRDefault="00810528" w:rsidP="00810528">
      <w:r w:rsidRPr="00810528">
        <w:t>}</w:t>
      </w:r>
    </w:p>
    <w:p w14:paraId="11E75D23" w14:textId="77777777" w:rsidR="00810528" w:rsidRPr="00810528" w:rsidRDefault="00810528" w:rsidP="00810528"/>
    <w:p w14:paraId="73ECC394" w14:textId="77777777" w:rsidR="00810528" w:rsidRPr="00810528" w:rsidRDefault="00810528" w:rsidP="00810528">
      <w:proofErr w:type="gramStart"/>
      <w:r w:rsidRPr="00810528">
        <w:t>module.exports</w:t>
      </w:r>
      <w:proofErr w:type="gramEnd"/>
      <w:r w:rsidRPr="00810528">
        <w:t xml:space="preserve"> = </w:t>
      </w:r>
      <w:proofErr w:type="gramStart"/>
      <w:r w:rsidRPr="00810528">
        <w:t>{ getUsers</w:t>
      </w:r>
      <w:proofErr w:type="gramEnd"/>
      <w:r w:rsidRPr="00810528">
        <w:t xml:space="preserve">, getUserById, createUser, updateUser, </w:t>
      </w:r>
      <w:proofErr w:type="gramStart"/>
      <w:r w:rsidRPr="00810528">
        <w:t>deleteUser }</w:t>
      </w:r>
      <w:proofErr w:type="gramEnd"/>
      <w:r w:rsidRPr="00810528">
        <w:t>;</w:t>
      </w:r>
    </w:p>
    <w:p w14:paraId="5D1809FD" w14:textId="77777777" w:rsidR="00810528" w:rsidRPr="00810528" w:rsidRDefault="00810528" w:rsidP="00810528">
      <w:r w:rsidRPr="00810528">
        <w:rPr>
          <w:b/>
          <w:bCs/>
        </w:rPr>
        <w:t>routes/user.routes.js</w:t>
      </w:r>
    </w:p>
    <w:p w14:paraId="7E44073F" w14:textId="77777777" w:rsidR="00810528" w:rsidRPr="00810528" w:rsidRDefault="00810528" w:rsidP="00810528">
      <w:proofErr w:type="gramStart"/>
      <w:r w:rsidRPr="00810528">
        <w:t>const</w:t>
      </w:r>
      <w:proofErr w:type="gramEnd"/>
      <w:r w:rsidRPr="00810528">
        <w:t xml:space="preserve"> express = require('express');</w:t>
      </w:r>
    </w:p>
    <w:p w14:paraId="12D70203" w14:textId="77777777" w:rsidR="00810528" w:rsidRPr="00810528" w:rsidRDefault="00810528" w:rsidP="00810528">
      <w:proofErr w:type="gramStart"/>
      <w:r w:rsidRPr="00810528">
        <w:t>const</w:t>
      </w:r>
      <w:proofErr w:type="gramEnd"/>
      <w:r w:rsidRPr="00810528">
        <w:t xml:space="preserve"> router = </w:t>
      </w:r>
      <w:proofErr w:type="gramStart"/>
      <w:r w:rsidRPr="00810528">
        <w:t>express.Router</w:t>
      </w:r>
      <w:proofErr w:type="gramEnd"/>
      <w:r w:rsidRPr="00810528">
        <w:t>();</w:t>
      </w:r>
    </w:p>
    <w:p w14:paraId="5D74E5F5" w14:textId="77777777" w:rsidR="00810528" w:rsidRPr="00810528" w:rsidRDefault="00810528" w:rsidP="00810528">
      <w:proofErr w:type="gramStart"/>
      <w:r w:rsidRPr="00810528">
        <w:t>const</w:t>
      </w:r>
      <w:proofErr w:type="gramEnd"/>
      <w:r w:rsidRPr="00810528">
        <w:t xml:space="preserve"> ctrl = require('../controllers/user.controller');</w:t>
      </w:r>
    </w:p>
    <w:p w14:paraId="68A6E309" w14:textId="77777777" w:rsidR="00810528" w:rsidRPr="00810528" w:rsidRDefault="00810528" w:rsidP="00810528"/>
    <w:p w14:paraId="6560B3D9" w14:textId="77777777" w:rsidR="00810528" w:rsidRPr="00810528" w:rsidRDefault="00810528" w:rsidP="00810528">
      <w:proofErr w:type="gramStart"/>
      <w:r w:rsidRPr="00810528">
        <w:t>router.get(</w:t>
      </w:r>
      <w:proofErr w:type="gramEnd"/>
      <w:r w:rsidRPr="00810528">
        <w:t xml:space="preserve">'/', </w:t>
      </w:r>
      <w:proofErr w:type="gramStart"/>
      <w:r w:rsidRPr="00810528">
        <w:t>ctrl.getUsers</w:t>
      </w:r>
      <w:proofErr w:type="gramEnd"/>
      <w:r w:rsidRPr="00810528">
        <w:t>);</w:t>
      </w:r>
    </w:p>
    <w:p w14:paraId="49E07508" w14:textId="77777777" w:rsidR="00810528" w:rsidRPr="00810528" w:rsidRDefault="00810528" w:rsidP="00810528">
      <w:proofErr w:type="gramStart"/>
      <w:r w:rsidRPr="00810528">
        <w:t>router.get(</w:t>
      </w:r>
      <w:proofErr w:type="gramEnd"/>
      <w:r w:rsidRPr="00810528">
        <w:t xml:space="preserve">'/:id', </w:t>
      </w:r>
      <w:proofErr w:type="gramStart"/>
      <w:r w:rsidRPr="00810528">
        <w:t>ctrl.getUserById</w:t>
      </w:r>
      <w:proofErr w:type="gramEnd"/>
      <w:r w:rsidRPr="00810528">
        <w:t>);</w:t>
      </w:r>
    </w:p>
    <w:p w14:paraId="42F68EA5" w14:textId="77777777" w:rsidR="00810528" w:rsidRPr="00810528" w:rsidRDefault="00810528" w:rsidP="00810528">
      <w:proofErr w:type="gramStart"/>
      <w:r w:rsidRPr="00810528">
        <w:t>router.post(</w:t>
      </w:r>
      <w:proofErr w:type="gramEnd"/>
      <w:r w:rsidRPr="00810528">
        <w:t xml:space="preserve">'/', </w:t>
      </w:r>
      <w:proofErr w:type="gramStart"/>
      <w:r w:rsidRPr="00810528">
        <w:t>ctrl.createUser</w:t>
      </w:r>
      <w:proofErr w:type="gramEnd"/>
      <w:r w:rsidRPr="00810528">
        <w:t>);</w:t>
      </w:r>
    </w:p>
    <w:p w14:paraId="07CB2883" w14:textId="77777777" w:rsidR="00810528" w:rsidRPr="00810528" w:rsidRDefault="00810528" w:rsidP="00810528">
      <w:proofErr w:type="gramStart"/>
      <w:r w:rsidRPr="00810528">
        <w:t>router.put(</w:t>
      </w:r>
      <w:proofErr w:type="gramEnd"/>
      <w:r w:rsidRPr="00810528">
        <w:t xml:space="preserve">'/:id', </w:t>
      </w:r>
      <w:proofErr w:type="gramStart"/>
      <w:r w:rsidRPr="00810528">
        <w:t>ctrl.updateUser</w:t>
      </w:r>
      <w:proofErr w:type="gramEnd"/>
      <w:r w:rsidRPr="00810528">
        <w:t>);</w:t>
      </w:r>
    </w:p>
    <w:p w14:paraId="17DDD188" w14:textId="77777777" w:rsidR="00810528" w:rsidRPr="00810528" w:rsidRDefault="00810528" w:rsidP="00810528">
      <w:proofErr w:type="gramStart"/>
      <w:r w:rsidRPr="00810528">
        <w:t>router.delete</w:t>
      </w:r>
      <w:proofErr w:type="gramEnd"/>
      <w:r w:rsidRPr="00810528">
        <w:t xml:space="preserve">('/:id', </w:t>
      </w:r>
      <w:proofErr w:type="gramStart"/>
      <w:r w:rsidRPr="00810528">
        <w:t>ctrl.deleteUser</w:t>
      </w:r>
      <w:proofErr w:type="gramEnd"/>
      <w:r w:rsidRPr="00810528">
        <w:t>);</w:t>
      </w:r>
    </w:p>
    <w:p w14:paraId="33BBFAC4" w14:textId="77777777" w:rsidR="00810528" w:rsidRPr="00810528" w:rsidRDefault="00810528" w:rsidP="00810528"/>
    <w:p w14:paraId="4D8FF90F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lang w:val="en-CA"/>
        </w:rPr>
        <w:lastRenderedPageBreak/>
        <w:t>module.exports</w:t>
      </w:r>
      <w:proofErr w:type="spellEnd"/>
      <w:proofErr w:type="gramEnd"/>
      <w:r w:rsidRPr="00810528">
        <w:rPr>
          <w:lang w:val="en-CA"/>
        </w:rPr>
        <w:t xml:space="preserve"> = </w:t>
      </w:r>
      <w:proofErr w:type="gramStart"/>
      <w:r w:rsidRPr="00810528">
        <w:rPr>
          <w:lang w:val="en-CA"/>
        </w:rPr>
        <w:t>router;</w:t>
      </w:r>
      <w:proofErr w:type="gramEnd"/>
    </w:p>
    <w:p w14:paraId="275295B5" w14:textId="77777777" w:rsidR="00810528" w:rsidRPr="00810528" w:rsidRDefault="00810528" w:rsidP="00810528">
      <w:pPr>
        <w:rPr>
          <w:lang w:val="en-CA"/>
        </w:rPr>
      </w:pPr>
      <w:r w:rsidRPr="00810528">
        <w:rPr>
          <w:b/>
          <w:bCs/>
          <w:lang w:val="en-CA"/>
        </w:rPr>
        <w:t>app.js</w:t>
      </w:r>
    </w:p>
    <w:p w14:paraId="264611C1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 xml:space="preserve">const </w:t>
      </w:r>
      <w:proofErr w:type="spellStart"/>
      <w:r w:rsidRPr="00810528">
        <w:rPr>
          <w:lang w:val="en-CA"/>
        </w:rPr>
        <w:t>userRoutes</w:t>
      </w:r>
      <w:proofErr w:type="spellEnd"/>
      <w:r w:rsidRPr="00810528">
        <w:rPr>
          <w:lang w:val="en-CA"/>
        </w:rPr>
        <w:t xml:space="preserve"> = require('./routes/</w:t>
      </w:r>
      <w:proofErr w:type="spellStart"/>
      <w:r w:rsidRPr="00810528">
        <w:rPr>
          <w:lang w:val="en-CA"/>
        </w:rPr>
        <w:t>user.routes</w:t>
      </w:r>
      <w:proofErr w:type="spellEnd"/>
      <w:r w:rsidRPr="00810528">
        <w:rPr>
          <w:lang w:val="en-CA"/>
        </w:rPr>
        <w:t>'</w:t>
      </w:r>
      <w:proofErr w:type="gramStart"/>
      <w:r w:rsidRPr="00810528">
        <w:rPr>
          <w:lang w:val="en-CA"/>
        </w:rPr>
        <w:t>);</w:t>
      </w:r>
      <w:proofErr w:type="gramEnd"/>
    </w:p>
    <w:p w14:paraId="6923DA26" w14:textId="77777777" w:rsidR="00810528" w:rsidRPr="00810528" w:rsidRDefault="00810528" w:rsidP="00810528">
      <w:pPr>
        <w:rPr>
          <w:lang w:val="en-CA"/>
        </w:rPr>
      </w:pPr>
      <w:proofErr w:type="spellStart"/>
      <w:proofErr w:type="gramStart"/>
      <w:r w:rsidRPr="00810528">
        <w:rPr>
          <w:lang w:val="en-CA"/>
        </w:rPr>
        <w:t>app.use</w:t>
      </w:r>
      <w:proofErr w:type="spellEnd"/>
      <w:r w:rsidRPr="00810528">
        <w:rPr>
          <w:lang w:val="en-CA"/>
        </w:rPr>
        <w:t>(</w:t>
      </w:r>
      <w:proofErr w:type="gramEnd"/>
      <w:r w:rsidRPr="00810528">
        <w:rPr>
          <w:lang w:val="en-CA"/>
        </w:rPr>
        <w:t xml:space="preserve">'/users', </w:t>
      </w:r>
      <w:proofErr w:type="spellStart"/>
      <w:r w:rsidRPr="00810528">
        <w:rPr>
          <w:lang w:val="en-CA"/>
        </w:rPr>
        <w:t>userRoutes</w:t>
      </w:r>
      <w:proofErr w:type="spellEnd"/>
      <w:proofErr w:type="gramStart"/>
      <w:r w:rsidRPr="00810528">
        <w:rPr>
          <w:lang w:val="en-CA"/>
        </w:rPr>
        <w:t>);</w:t>
      </w:r>
      <w:proofErr w:type="gramEnd"/>
    </w:p>
    <w:p w14:paraId="1F74D71F" w14:textId="77777777" w:rsidR="00810528" w:rsidRPr="00810528" w:rsidRDefault="00810528" w:rsidP="00810528">
      <w:pPr>
        <w:rPr>
          <w:lang w:val="en-CA"/>
        </w:rPr>
      </w:pPr>
      <w:r w:rsidRPr="00810528">
        <w:rPr>
          <w:b/>
          <w:bCs/>
          <w:lang w:val="en-CA"/>
        </w:rPr>
        <w:t>server.js</w:t>
      </w:r>
    </w:p>
    <w:p w14:paraId="606D88A4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t>const app = require(</w:t>
      </w:r>
      <w:proofErr w:type="gramStart"/>
      <w:r w:rsidRPr="00810528">
        <w:rPr>
          <w:lang w:val="en-CA"/>
        </w:rPr>
        <w:t>'./</w:t>
      </w:r>
      <w:proofErr w:type="gramEnd"/>
      <w:r w:rsidRPr="00810528">
        <w:rPr>
          <w:lang w:val="en-CA"/>
        </w:rPr>
        <w:t>app'</w:t>
      </w:r>
      <w:proofErr w:type="gramStart"/>
      <w:r w:rsidRPr="00810528">
        <w:rPr>
          <w:lang w:val="en-CA"/>
        </w:rPr>
        <w:t>);</w:t>
      </w:r>
      <w:proofErr w:type="gramEnd"/>
    </w:p>
    <w:p w14:paraId="651FE740" w14:textId="77777777" w:rsidR="00810528" w:rsidRPr="00810528" w:rsidRDefault="00810528" w:rsidP="00810528">
      <w:proofErr w:type="gramStart"/>
      <w:r w:rsidRPr="00810528">
        <w:t>app.listen</w:t>
      </w:r>
      <w:proofErr w:type="gramEnd"/>
      <w:r w:rsidRPr="00810528">
        <w:t>(</w:t>
      </w:r>
      <w:proofErr w:type="gramStart"/>
      <w:r w:rsidRPr="00810528">
        <w:t>3000,(</w:t>
      </w:r>
      <w:proofErr w:type="gramEnd"/>
      <w:r w:rsidRPr="00810528">
        <w:t>)=&gt;</w:t>
      </w:r>
      <w:proofErr w:type="gramStart"/>
      <w:r w:rsidRPr="00810528">
        <w:t>console.log(</w:t>
      </w:r>
      <w:proofErr w:type="gramEnd"/>
      <w:r w:rsidRPr="00810528">
        <w:t>'Serveur MVC lancé sur http://localhost:3000'));</w:t>
      </w:r>
    </w:p>
    <w:p w14:paraId="13F75CC4" w14:textId="77777777" w:rsidR="00810528" w:rsidRPr="00810528" w:rsidRDefault="00810528" w:rsidP="00810528">
      <w:pPr>
        <w:rPr>
          <w:lang w:val="en-CA"/>
        </w:rPr>
      </w:pPr>
      <w:r w:rsidRPr="00810528">
        <w:rPr>
          <w:lang w:val="en-CA"/>
        </w:rPr>
        <w:pict w14:anchorId="7A597989">
          <v:rect id="_x0000_i1439" style="width:0;height:1.5pt" o:hralign="center" o:hrstd="t" o:hr="t" fillcolor="#a0a0a0" stroked="f"/>
        </w:pict>
      </w:r>
    </w:p>
    <w:p w14:paraId="13AE8EDE" w14:textId="77777777" w:rsidR="00810528" w:rsidRPr="00810528" w:rsidRDefault="00810528" w:rsidP="00810528">
      <w:r w:rsidRPr="00810528">
        <w:rPr>
          <w:rFonts w:ascii="Segoe UI Emoji" w:hAnsi="Segoe UI Emoji" w:cs="Segoe UI Emoji"/>
        </w:rPr>
        <w:t>✅</w:t>
      </w:r>
      <w:r w:rsidRPr="00810528">
        <w:t xml:space="preserve"> </w:t>
      </w:r>
      <w:r w:rsidRPr="00810528">
        <w:rPr>
          <w:b/>
          <w:bCs/>
        </w:rPr>
        <w:t>Avantages MVC pour les étudiants :</w:t>
      </w:r>
    </w:p>
    <w:p w14:paraId="2AAB8EF3" w14:textId="77777777" w:rsidR="00810528" w:rsidRPr="00810528" w:rsidRDefault="00810528" w:rsidP="00810528">
      <w:pPr>
        <w:numPr>
          <w:ilvl w:val="0"/>
          <w:numId w:val="53"/>
        </w:numPr>
        <w:rPr>
          <w:lang w:val="en-CA"/>
        </w:rPr>
      </w:pPr>
      <w:proofErr w:type="spellStart"/>
      <w:r w:rsidRPr="00810528">
        <w:rPr>
          <w:lang w:val="en-CA"/>
        </w:rPr>
        <w:t>Routage</w:t>
      </w:r>
      <w:proofErr w:type="spellEnd"/>
      <w:r w:rsidRPr="00810528">
        <w:rPr>
          <w:lang w:val="en-CA"/>
        </w:rPr>
        <w:t xml:space="preserve"> simple et </w:t>
      </w:r>
      <w:proofErr w:type="spellStart"/>
      <w:r w:rsidRPr="00810528">
        <w:rPr>
          <w:lang w:val="en-CA"/>
        </w:rPr>
        <w:t>clair</w:t>
      </w:r>
      <w:proofErr w:type="spellEnd"/>
      <w:r w:rsidRPr="00810528">
        <w:rPr>
          <w:lang w:val="en-CA"/>
        </w:rPr>
        <w:t>.</w:t>
      </w:r>
    </w:p>
    <w:p w14:paraId="1297D1E1" w14:textId="77777777" w:rsidR="00810528" w:rsidRPr="00810528" w:rsidRDefault="00810528" w:rsidP="00810528">
      <w:pPr>
        <w:numPr>
          <w:ilvl w:val="0"/>
          <w:numId w:val="53"/>
        </w:numPr>
      </w:pPr>
      <w:r w:rsidRPr="00810528">
        <w:t>Logique métier séparée dans controllers/services.</w:t>
      </w:r>
    </w:p>
    <w:p w14:paraId="655B50CB" w14:textId="77777777" w:rsidR="00810528" w:rsidRPr="00810528" w:rsidRDefault="00810528" w:rsidP="00810528">
      <w:pPr>
        <w:numPr>
          <w:ilvl w:val="0"/>
          <w:numId w:val="53"/>
        </w:numPr>
      </w:pPr>
      <w:r w:rsidRPr="00810528">
        <w:t>Facile à évoluer (ajout DB, auth, middleware).</w:t>
      </w:r>
    </w:p>
    <w:p w14:paraId="7B377474" w14:textId="77777777" w:rsidR="00810528" w:rsidRPr="00810528" w:rsidRDefault="00810528" w:rsidP="00810528">
      <w:pPr>
        <w:numPr>
          <w:ilvl w:val="0"/>
          <w:numId w:val="53"/>
        </w:numPr>
      </w:pPr>
      <w:r w:rsidRPr="00810528">
        <w:t>Lisibilité maximale pour projets plus grands.</w:t>
      </w:r>
    </w:p>
    <w:p w14:paraId="08094CFF" w14:textId="77777777" w:rsidR="00810528" w:rsidRDefault="00810528"/>
    <w:sectPr w:rsidR="008105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7A71"/>
    <w:multiLevelType w:val="multilevel"/>
    <w:tmpl w:val="3F169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62BEB"/>
    <w:multiLevelType w:val="multilevel"/>
    <w:tmpl w:val="1550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97A50"/>
    <w:multiLevelType w:val="multilevel"/>
    <w:tmpl w:val="64C2F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6A754E"/>
    <w:multiLevelType w:val="multilevel"/>
    <w:tmpl w:val="E1007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DA7526"/>
    <w:multiLevelType w:val="multilevel"/>
    <w:tmpl w:val="0C020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8B7591"/>
    <w:multiLevelType w:val="multilevel"/>
    <w:tmpl w:val="2F3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435C5"/>
    <w:multiLevelType w:val="multilevel"/>
    <w:tmpl w:val="FCA4D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971577"/>
    <w:multiLevelType w:val="multilevel"/>
    <w:tmpl w:val="5DCCC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FA2DF3"/>
    <w:multiLevelType w:val="multilevel"/>
    <w:tmpl w:val="0772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42D61"/>
    <w:multiLevelType w:val="multilevel"/>
    <w:tmpl w:val="3E9A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12093"/>
    <w:multiLevelType w:val="multilevel"/>
    <w:tmpl w:val="C2D0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F4D65"/>
    <w:multiLevelType w:val="multilevel"/>
    <w:tmpl w:val="E25EB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BD0E0B"/>
    <w:multiLevelType w:val="multilevel"/>
    <w:tmpl w:val="C1FC8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233C94"/>
    <w:multiLevelType w:val="multilevel"/>
    <w:tmpl w:val="8E40A5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1A4980"/>
    <w:multiLevelType w:val="multilevel"/>
    <w:tmpl w:val="152E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62F80"/>
    <w:multiLevelType w:val="multilevel"/>
    <w:tmpl w:val="0016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A1794"/>
    <w:multiLevelType w:val="multilevel"/>
    <w:tmpl w:val="A0E05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4174CE"/>
    <w:multiLevelType w:val="multilevel"/>
    <w:tmpl w:val="B54A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2D5228"/>
    <w:multiLevelType w:val="multilevel"/>
    <w:tmpl w:val="FA8A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8010EC"/>
    <w:multiLevelType w:val="multilevel"/>
    <w:tmpl w:val="BF5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0F4B53"/>
    <w:multiLevelType w:val="multilevel"/>
    <w:tmpl w:val="02B2A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33653F"/>
    <w:multiLevelType w:val="multilevel"/>
    <w:tmpl w:val="0176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5557F"/>
    <w:multiLevelType w:val="multilevel"/>
    <w:tmpl w:val="3ED2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F97632"/>
    <w:multiLevelType w:val="multilevel"/>
    <w:tmpl w:val="7724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DC62B3"/>
    <w:multiLevelType w:val="multilevel"/>
    <w:tmpl w:val="60A40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FB3724"/>
    <w:multiLevelType w:val="multilevel"/>
    <w:tmpl w:val="1D10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453698"/>
    <w:multiLevelType w:val="multilevel"/>
    <w:tmpl w:val="2376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726F4A"/>
    <w:multiLevelType w:val="multilevel"/>
    <w:tmpl w:val="8E886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CA1198"/>
    <w:multiLevelType w:val="multilevel"/>
    <w:tmpl w:val="75A84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CD2582"/>
    <w:multiLevelType w:val="multilevel"/>
    <w:tmpl w:val="251E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0F70CE"/>
    <w:multiLevelType w:val="multilevel"/>
    <w:tmpl w:val="B2329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C3745D"/>
    <w:multiLevelType w:val="multilevel"/>
    <w:tmpl w:val="C5EC96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824698"/>
    <w:multiLevelType w:val="multilevel"/>
    <w:tmpl w:val="EAAA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96601F"/>
    <w:multiLevelType w:val="multilevel"/>
    <w:tmpl w:val="8506C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FE42CD"/>
    <w:multiLevelType w:val="multilevel"/>
    <w:tmpl w:val="02E6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7D4440"/>
    <w:multiLevelType w:val="multilevel"/>
    <w:tmpl w:val="F91C7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CB6DA5"/>
    <w:multiLevelType w:val="multilevel"/>
    <w:tmpl w:val="304A0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5D2F14"/>
    <w:multiLevelType w:val="multilevel"/>
    <w:tmpl w:val="AEB2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6658F1"/>
    <w:multiLevelType w:val="multilevel"/>
    <w:tmpl w:val="D570B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A94CA1"/>
    <w:multiLevelType w:val="multilevel"/>
    <w:tmpl w:val="1362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056DE9"/>
    <w:multiLevelType w:val="multilevel"/>
    <w:tmpl w:val="B734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62413B"/>
    <w:multiLevelType w:val="multilevel"/>
    <w:tmpl w:val="549AE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BE59C4"/>
    <w:multiLevelType w:val="multilevel"/>
    <w:tmpl w:val="F7368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8195BC3"/>
    <w:multiLevelType w:val="multilevel"/>
    <w:tmpl w:val="3DF0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5775AE"/>
    <w:multiLevelType w:val="multilevel"/>
    <w:tmpl w:val="C252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046982"/>
    <w:multiLevelType w:val="multilevel"/>
    <w:tmpl w:val="D280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857E9C"/>
    <w:multiLevelType w:val="multilevel"/>
    <w:tmpl w:val="DDF6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4A6F62"/>
    <w:multiLevelType w:val="multilevel"/>
    <w:tmpl w:val="9146B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4802762"/>
    <w:multiLevelType w:val="multilevel"/>
    <w:tmpl w:val="1F186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792745F"/>
    <w:multiLevelType w:val="multilevel"/>
    <w:tmpl w:val="64E6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BD5B8E"/>
    <w:multiLevelType w:val="multilevel"/>
    <w:tmpl w:val="3380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3C74ED"/>
    <w:multiLevelType w:val="multilevel"/>
    <w:tmpl w:val="124E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8C426C"/>
    <w:multiLevelType w:val="multilevel"/>
    <w:tmpl w:val="E81C2A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2572337">
    <w:abstractNumId w:val="1"/>
  </w:num>
  <w:num w:numId="2" w16cid:durableId="889615010">
    <w:abstractNumId w:val="23"/>
  </w:num>
  <w:num w:numId="3" w16cid:durableId="1192189122">
    <w:abstractNumId w:val="51"/>
  </w:num>
  <w:num w:numId="4" w16cid:durableId="516117334">
    <w:abstractNumId w:val="22"/>
  </w:num>
  <w:num w:numId="5" w16cid:durableId="239487321">
    <w:abstractNumId w:val="37"/>
  </w:num>
  <w:num w:numId="6" w16cid:durableId="590243189">
    <w:abstractNumId w:val="14"/>
  </w:num>
  <w:num w:numId="7" w16cid:durableId="1446119475">
    <w:abstractNumId w:val="27"/>
  </w:num>
  <w:num w:numId="8" w16cid:durableId="1037924014">
    <w:abstractNumId w:val="20"/>
  </w:num>
  <w:num w:numId="9" w16cid:durableId="353188813">
    <w:abstractNumId w:val="31"/>
  </w:num>
  <w:num w:numId="10" w16cid:durableId="449130537">
    <w:abstractNumId w:val="7"/>
  </w:num>
  <w:num w:numId="11" w16cid:durableId="463693073">
    <w:abstractNumId w:val="34"/>
  </w:num>
  <w:num w:numId="12" w16cid:durableId="744255830">
    <w:abstractNumId w:val="6"/>
  </w:num>
  <w:num w:numId="13" w16cid:durableId="1670450605">
    <w:abstractNumId w:val="21"/>
  </w:num>
  <w:num w:numId="14" w16cid:durableId="1457287515">
    <w:abstractNumId w:val="28"/>
  </w:num>
  <w:num w:numId="15" w16cid:durableId="1981766533">
    <w:abstractNumId w:val="0"/>
  </w:num>
  <w:num w:numId="16" w16cid:durableId="876966468">
    <w:abstractNumId w:val="12"/>
  </w:num>
  <w:num w:numId="17" w16cid:durableId="311756011">
    <w:abstractNumId w:val="39"/>
  </w:num>
  <w:num w:numId="18" w16cid:durableId="1766536731">
    <w:abstractNumId w:val="35"/>
  </w:num>
  <w:num w:numId="19" w16cid:durableId="172109352">
    <w:abstractNumId w:val="43"/>
  </w:num>
  <w:num w:numId="20" w16cid:durableId="524947994">
    <w:abstractNumId w:val="36"/>
  </w:num>
  <w:num w:numId="21" w16cid:durableId="56127735">
    <w:abstractNumId w:val="10"/>
  </w:num>
  <w:num w:numId="22" w16cid:durableId="810942856">
    <w:abstractNumId w:val="48"/>
  </w:num>
  <w:num w:numId="23" w16cid:durableId="1373842874">
    <w:abstractNumId w:val="32"/>
  </w:num>
  <w:num w:numId="24" w16cid:durableId="515969542">
    <w:abstractNumId w:val="38"/>
  </w:num>
  <w:num w:numId="25" w16cid:durableId="1800877411">
    <w:abstractNumId w:val="13"/>
  </w:num>
  <w:num w:numId="26" w16cid:durableId="237907173">
    <w:abstractNumId w:val="25"/>
  </w:num>
  <w:num w:numId="27" w16cid:durableId="1635716052">
    <w:abstractNumId w:val="4"/>
  </w:num>
  <w:num w:numId="28" w16cid:durableId="807942187">
    <w:abstractNumId w:val="46"/>
  </w:num>
  <w:num w:numId="29" w16cid:durableId="1812090867">
    <w:abstractNumId w:val="2"/>
  </w:num>
  <w:num w:numId="30" w16cid:durableId="584456188">
    <w:abstractNumId w:val="45"/>
  </w:num>
  <w:num w:numId="31" w16cid:durableId="297223593">
    <w:abstractNumId w:val="29"/>
  </w:num>
  <w:num w:numId="32" w16cid:durableId="1048335848">
    <w:abstractNumId w:val="5"/>
  </w:num>
  <w:num w:numId="33" w16cid:durableId="2071466026">
    <w:abstractNumId w:val="49"/>
  </w:num>
  <w:num w:numId="34" w16cid:durableId="1832602447">
    <w:abstractNumId w:val="26"/>
  </w:num>
  <w:num w:numId="35" w16cid:durableId="1366100029">
    <w:abstractNumId w:val="40"/>
  </w:num>
  <w:num w:numId="36" w16cid:durableId="401490812">
    <w:abstractNumId w:val="17"/>
  </w:num>
  <w:num w:numId="37" w16cid:durableId="1370035796">
    <w:abstractNumId w:val="8"/>
  </w:num>
  <w:num w:numId="38" w16cid:durableId="2051297800">
    <w:abstractNumId w:val="42"/>
  </w:num>
  <w:num w:numId="39" w16cid:durableId="1399548485">
    <w:abstractNumId w:val="24"/>
  </w:num>
  <w:num w:numId="40" w16cid:durableId="626398709">
    <w:abstractNumId w:val="11"/>
  </w:num>
  <w:num w:numId="41" w16cid:durableId="644706402">
    <w:abstractNumId w:val="3"/>
  </w:num>
  <w:num w:numId="42" w16cid:durableId="895243458">
    <w:abstractNumId w:val="16"/>
  </w:num>
  <w:num w:numId="43" w16cid:durableId="1845783988">
    <w:abstractNumId w:val="41"/>
  </w:num>
  <w:num w:numId="44" w16cid:durableId="1028726391">
    <w:abstractNumId w:val="47"/>
  </w:num>
  <w:num w:numId="45" w16cid:durableId="2087146554">
    <w:abstractNumId w:val="52"/>
  </w:num>
  <w:num w:numId="46" w16cid:durableId="1208951267">
    <w:abstractNumId w:val="33"/>
  </w:num>
  <w:num w:numId="47" w16cid:durableId="1422723807">
    <w:abstractNumId w:val="19"/>
  </w:num>
  <w:num w:numId="48" w16cid:durableId="228731152">
    <w:abstractNumId w:val="15"/>
  </w:num>
  <w:num w:numId="49" w16cid:durableId="1020856192">
    <w:abstractNumId w:val="50"/>
  </w:num>
  <w:num w:numId="50" w16cid:durableId="602227934">
    <w:abstractNumId w:val="44"/>
  </w:num>
  <w:num w:numId="51" w16cid:durableId="1813860514">
    <w:abstractNumId w:val="18"/>
  </w:num>
  <w:num w:numId="52" w16cid:durableId="662006923">
    <w:abstractNumId w:val="9"/>
  </w:num>
  <w:num w:numId="53" w16cid:durableId="127055077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A55"/>
    <w:rsid w:val="000B48D4"/>
    <w:rsid w:val="00810528"/>
    <w:rsid w:val="00AF7A82"/>
    <w:rsid w:val="00B70AC0"/>
    <w:rsid w:val="00C21FDB"/>
    <w:rsid w:val="00CC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94C87"/>
  <w15:chartTrackingRefBased/>
  <w15:docId w15:val="{3EE5D584-990B-48A4-860C-B4E64A975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1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A5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A5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A55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A55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A55"/>
    <w:rPr>
      <w:rFonts w:eastAsiaTheme="majorEastAsia" w:cstheme="majorBidi"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A55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A55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A55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A55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CC1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A55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A55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CC1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A55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CC1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A55"/>
    <w:rPr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CC1A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38</Pages>
  <Words>4298</Words>
  <Characters>24504</Characters>
  <Application>Microsoft Office Word</Application>
  <DocSecurity>0</DocSecurity>
  <Lines>204</Lines>
  <Paragraphs>57</Paragraphs>
  <ScaleCrop>false</ScaleCrop>
  <Company/>
  <LinksUpToDate>false</LinksUpToDate>
  <CharactersWithSpaces>28745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Mourad Sehboub</dc:creator>
  <cp:keywords/>
  <dc:description/>
  <cp:lastModifiedBy>Mourad Sehboub</cp:lastModifiedBy>
  <cp:revision>1</cp:revision>
  <dcterms:created xsi:type="dcterms:W3CDTF">2026-01-12T04:42:00Z</dcterms:created>
  <dcterms:modified xsi:type="dcterms:W3CDTF">2026-01-12T04:57:00Z</dcterms:modified>
</cp:coreProperties>
</file>